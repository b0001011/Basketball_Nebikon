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A68A" w14:textId="77777777" w:rsidR="005B2B4A" w:rsidRDefault="007F7702" w:rsidP="00E019F3">
      <w:pPr>
        <w:pStyle w:val="Title"/>
      </w:pPr>
      <w:bookmarkStart w:id="0" w:name="X419b95a62c1822c6acae476145bddda6d0b67b8"/>
      <w:r>
        <w:t>M322 – Arbeitsblatt: Von Content‑Liste zur Sitemap &amp; Wireframes</w:t>
      </w:r>
    </w:p>
    <w:p w14:paraId="6E030A13" w14:textId="19C762A2" w:rsidR="00E019F3" w:rsidRDefault="007F7702">
      <w:r>
        <w:rPr>
          <w:b/>
          <w:bCs/>
        </w:rPr>
        <w:t>Name:</w:t>
      </w:r>
      <w:r>
        <w:t xml:space="preserve"> </w:t>
      </w:r>
      <w:r w:rsidR="00562BB1">
        <w:t>Nebikon Basketball Website</w:t>
      </w:r>
      <w:r>
        <w:t xml:space="preserve"> </w:t>
      </w:r>
    </w:p>
    <w:p w14:paraId="5E51F20A" w14:textId="763B0B0C" w:rsidR="00E019F3" w:rsidRDefault="007F7702">
      <w:r>
        <w:rPr>
          <w:b/>
          <w:bCs/>
        </w:rPr>
        <w:t>Team:</w:t>
      </w:r>
      <w:r>
        <w:t xml:space="preserve"> </w:t>
      </w:r>
      <w:r w:rsidR="00562BB1">
        <w:t>Berat, Khalil</w:t>
      </w:r>
      <w:r>
        <w:t xml:space="preserve"> </w:t>
      </w:r>
    </w:p>
    <w:p w14:paraId="300A4269" w14:textId="06FCEE39" w:rsidR="00E019F3" w:rsidRDefault="007F7702">
      <w:r>
        <w:rPr>
          <w:b/>
          <w:bCs/>
        </w:rPr>
        <w:t>Datum:</w:t>
      </w:r>
      <w:r>
        <w:t xml:space="preserve"> </w:t>
      </w:r>
      <w:r w:rsidR="00562BB1">
        <w:t>19.03.2026</w:t>
      </w:r>
      <w:r>
        <w:t xml:space="preserve"> </w:t>
      </w:r>
    </w:p>
    <w:p w14:paraId="39108406" w14:textId="7A03AE28" w:rsidR="00E019F3" w:rsidRDefault="007F7702">
      <w:r>
        <w:rPr>
          <w:b/>
          <w:bCs/>
        </w:rPr>
        <w:t>Projekt / Website‑Thema:</w:t>
      </w:r>
      <w:r>
        <w:t xml:space="preserve"> </w:t>
      </w:r>
      <w:r w:rsidR="00562BB1">
        <w:t xml:space="preserve">Website </w:t>
      </w:r>
      <w:r w:rsidR="00562BB1">
        <w:rPr>
          <w:lang w:val="de-DE"/>
        </w:rPr>
        <w:t>für ein Verein</w:t>
      </w:r>
      <w:r>
        <w:t xml:space="preserve"> </w:t>
      </w:r>
    </w:p>
    <w:p w14:paraId="75738FED" w14:textId="0170A909" w:rsidR="00E019F3" w:rsidRPr="00562BB1" w:rsidRDefault="007F7702">
      <w:r w:rsidRPr="00562BB1">
        <w:rPr>
          <w:b/>
          <w:bCs/>
        </w:rPr>
        <w:t>Persona (kurz):</w:t>
      </w:r>
      <w:r w:rsidRPr="00562BB1">
        <w:t xml:space="preserve"> </w:t>
      </w:r>
      <w:r w:rsidR="00562BB1" w:rsidRPr="00562BB1">
        <w:t>Albert, 15 Jahre alt, Schüler</w:t>
      </w:r>
      <w:r w:rsidRPr="00562BB1">
        <w:t xml:space="preserve"> </w:t>
      </w:r>
    </w:p>
    <w:p w14:paraId="568154DE" w14:textId="77777777" w:rsidR="00562BB1" w:rsidRDefault="007F7702">
      <w:r w:rsidRPr="00562BB1">
        <w:rPr>
          <w:b/>
          <w:bCs/>
        </w:rPr>
        <w:t>Top‑Task 1–3 (kurz):</w:t>
      </w:r>
      <w:r w:rsidRPr="00562BB1">
        <w:t xml:space="preserve"> 1) </w:t>
      </w:r>
      <w:r w:rsidR="00562BB1" w:rsidRPr="00562BB1">
        <w:t>Trainingszeiten sehen</w:t>
      </w:r>
      <w:r w:rsidRPr="00562BB1">
        <w:t xml:space="preserve"> 2) </w:t>
      </w:r>
      <w:r w:rsidR="00562BB1" w:rsidRPr="00562BB1">
        <w:t>Anmeld</w:t>
      </w:r>
      <w:r w:rsidR="00562BB1">
        <w:t>eformular (Probetraining)</w:t>
      </w:r>
      <w:r w:rsidRPr="00562BB1">
        <w:t xml:space="preserve"> </w:t>
      </w:r>
    </w:p>
    <w:p w14:paraId="29D0F3B8" w14:textId="4C5E3E1A" w:rsidR="005B2B4A" w:rsidRPr="00562BB1" w:rsidRDefault="007F7702">
      <w:r w:rsidRPr="00562BB1">
        <w:t xml:space="preserve">3) </w:t>
      </w:r>
      <w:r w:rsidR="00562BB1">
        <w:t>Spielplan</w:t>
      </w:r>
    </w:p>
    <w:p w14:paraId="5022AFC9" w14:textId="70AED21E" w:rsidR="005B2B4A" w:rsidRDefault="007F7702">
      <w:pPr>
        <w:pStyle w:val="Heading1"/>
      </w:pPr>
      <w:bookmarkStart w:id="1" w:name="X7a57256060cfc135f44cbd56cd3a0deaa5dc51f"/>
      <w:bookmarkEnd w:id="0"/>
      <w:r>
        <w:t>Content‑Liste erstellen (Inhalte + Funktionen)</w:t>
      </w:r>
    </w:p>
    <w:p w14:paraId="5DBE98F8" w14:textId="77777777" w:rsidR="005B2B4A" w:rsidRPr="00E019F3" w:rsidRDefault="007F7702">
      <w:r>
        <w:rPr>
          <w:b/>
          <w:bCs/>
        </w:rPr>
        <w:t>Ziel:</w:t>
      </w:r>
      <w:r>
        <w:t xml:space="preserve"> Ihr sammelt </w:t>
      </w:r>
      <w:r>
        <w:rPr>
          <w:i/>
          <w:iCs/>
        </w:rPr>
        <w:t>alles</w:t>
      </w:r>
      <w:r>
        <w:t xml:space="preserve">, was eure Website enthalten soll (Infos + Funktionen). </w:t>
      </w:r>
      <w:r w:rsidRPr="00E019F3">
        <w:t>Noch keine Kategorien, kein Design.</w:t>
      </w:r>
    </w:p>
    <w:p w14:paraId="73FF51F5" w14:textId="77777777" w:rsidR="005B2B4A" w:rsidRDefault="007F7702">
      <w:pPr>
        <w:pStyle w:val="Heading3"/>
      </w:pPr>
      <w:bookmarkStart w:id="2" w:name="a-schnellliste-ohne-ki-5-minuten"/>
      <w:r>
        <w:t>A) Schnellliste (ohne KI, 5 Minuten)</w:t>
      </w:r>
    </w:p>
    <w:p w14:paraId="24F82B7A" w14:textId="77777777" w:rsidR="005B2B4A" w:rsidRDefault="007F7702">
      <w:r>
        <w:t xml:space="preserve">Schreibt </w:t>
      </w:r>
      <w:r w:rsidRPr="00E019F3">
        <w:t xml:space="preserve">10–25 </w:t>
      </w:r>
      <w:r>
        <w:t>Punkte auf:</w:t>
      </w:r>
    </w:p>
    <w:p w14:paraId="387D520E" w14:textId="6CE757E1" w:rsidR="00562BB1" w:rsidRDefault="00562BB1" w:rsidP="00562BB1">
      <w:pPr>
        <w:pStyle w:val="ListParagraph"/>
        <w:numPr>
          <w:ilvl w:val="0"/>
          <w:numId w:val="49"/>
        </w:numPr>
      </w:pPr>
      <w:r>
        <w:t>Trainingszeiten</w:t>
      </w:r>
    </w:p>
    <w:p w14:paraId="1F4323F6" w14:textId="714A4300" w:rsidR="00562BB1" w:rsidRDefault="00562BB1" w:rsidP="00562BB1">
      <w:pPr>
        <w:pStyle w:val="ListParagraph"/>
        <w:numPr>
          <w:ilvl w:val="0"/>
          <w:numId w:val="49"/>
        </w:numPr>
      </w:pPr>
      <w:r>
        <w:t>Spielplan</w:t>
      </w:r>
    </w:p>
    <w:p w14:paraId="1F7F440E" w14:textId="27A1D971" w:rsidR="00562BB1" w:rsidRDefault="00562BB1" w:rsidP="00562BB1">
      <w:pPr>
        <w:pStyle w:val="ListParagraph"/>
        <w:numPr>
          <w:ilvl w:val="0"/>
          <w:numId w:val="49"/>
        </w:numPr>
      </w:pPr>
      <w:r>
        <w:t>Teams</w:t>
      </w:r>
    </w:p>
    <w:p w14:paraId="615B181F" w14:textId="174FC35F" w:rsidR="00562BB1" w:rsidRDefault="00562BB1" w:rsidP="00562BB1">
      <w:pPr>
        <w:pStyle w:val="ListParagraph"/>
        <w:numPr>
          <w:ilvl w:val="0"/>
          <w:numId w:val="49"/>
        </w:numPr>
      </w:pPr>
      <w:r>
        <w:t>Neuigkeiten</w:t>
      </w:r>
    </w:p>
    <w:p w14:paraId="216E6530" w14:textId="6AFEEC7E" w:rsidR="00562BB1" w:rsidRDefault="00562BB1" w:rsidP="00562BB1">
      <w:pPr>
        <w:pStyle w:val="ListParagraph"/>
        <w:numPr>
          <w:ilvl w:val="0"/>
          <w:numId w:val="49"/>
        </w:numPr>
      </w:pPr>
      <w:r>
        <w:t>Kontakt</w:t>
      </w:r>
    </w:p>
    <w:p w14:paraId="7BD54E76" w14:textId="1EAC37B1" w:rsidR="00562BB1" w:rsidRDefault="00562BB1" w:rsidP="00562BB1">
      <w:pPr>
        <w:pStyle w:val="ListParagraph"/>
        <w:numPr>
          <w:ilvl w:val="0"/>
          <w:numId w:val="49"/>
        </w:numPr>
      </w:pPr>
      <w:r>
        <w:t>Trainingsort</w:t>
      </w:r>
    </w:p>
    <w:p w14:paraId="11899BBD" w14:textId="13777A7F" w:rsidR="00562BB1" w:rsidRDefault="00562BB1" w:rsidP="00562BB1">
      <w:pPr>
        <w:pStyle w:val="ListParagraph"/>
        <w:numPr>
          <w:ilvl w:val="0"/>
          <w:numId w:val="49"/>
        </w:numPr>
      </w:pPr>
      <w:r>
        <w:t>Probetraining/Anmeldung</w:t>
      </w:r>
    </w:p>
    <w:p w14:paraId="31AF764B" w14:textId="217EC699" w:rsidR="00562BB1" w:rsidRDefault="00562BB1" w:rsidP="00562BB1">
      <w:pPr>
        <w:pStyle w:val="ListParagraph"/>
        <w:numPr>
          <w:ilvl w:val="0"/>
          <w:numId w:val="49"/>
        </w:numPr>
      </w:pPr>
      <w:r>
        <w:t>Gallerie</w:t>
      </w:r>
    </w:p>
    <w:p w14:paraId="61B78BEF" w14:textId="718DA200" w:rsidR="00562BB1" w:rsidRDefault="00562BB1" w:rsidP="00562BB1">
      <w:pPr>
        <w:pStyle w:val="ListParagraph"/>
        <w:numPr>
          <w:ilvl w:val="0"/>
          <w:numId w:val="49"/>
        </w:numPr>
      </w:pPr>
      <w:r>
        <w:t>Social Media</w:t>
      </w:r>
    </w:p>
    <w:p w14:paraId="6F771E6E" w14:textId="0945A87A" w:rsidR="00562BB1" w:rsidRDefault="00562BB1" w:rsidP="00562BB1">
      <w:pPr>
        <w:pStyle w:val="ListParagraph"/>
        <w:numPr>
          <w:ilvl w:val="0"/>
          <w:numId w:val="49"/>
        </w:numPr>
      </w:pPr>
      <w:r>
        <w:t>Vereinsgeschichte</w:t>
      </w:r>
    </w:p>
    <w:p w14:paraId="5C568553" w14:textId="140FDB24" w:rsidR="00562BB1" w:rsidRDefault="00562BB1" w:rsidP="00562BB1">
      <w:pPr>
        <w:pStyle w:val="ListParagraph"/>
        <w:numPr>
          <w:ilvl w:val="0"/>
          <w:numId w:val="49"/>
        </w:numPr>
      </w:pPr>
      <w:r>
        <w:t>FAQ</w:t>
      </w:r>
    </w:p>
    <w:p w14:paraId="7CC27499" w14:textId="5217E601" w:rsidR="00562BB1" w:rsidRDefault="00562BB1" w:rsidP="00562BB1">
      <w:pPr>
        <w:pStyle w:val="ListParagraph"/>
        <w:numPr>
          <w:ilvl w:val="0"/>
          <w:numId w:val="49"/>
        </w:numPr>
      </w:pPr>
      <w:r>
        <w:t>Shop</w:t>
      </w:r>
    </w:p>
    <w:p w14:paraId="101755CD" w14:textId="6A698C9E" w:rsidR="00562BB1" w:rsidRDefault="00562BB1" w:rsidP="00562BB1">
      <w:pPr>
        <w:pStyle w:val="ListParagraph"/>
        <w:numPr>
          <w:ilvl w:val="0"/>
          <w:numId w:val="49"/>
        </w:numPr>
      </w:pPr>
      <w:r>
        <w:t>Trainerprofile</w:t>
      </w:r>
    </w:p>
    <w:p w14:paraId="2A87A8D4" w14:textId="0C2501D3" w:rsidR="005B2B4A" w:rsidRDefault="007F7702">
      <w:pPr>
        <w:pStyle w:val="Heading3"/>
      </w:pPr>
      <w:bookmarkStart w:id="3" w:name="X6c9c8e2798e8710374b11622f324734301759e7"/>
      <w:bookmarkEnd w:id="2"/>
      <w:r>
        <w:t>Optional mit KI ergänzen (danach unbedingt filtern!)</w:t>
      </w:r>
    </w:p>
    <w:p w14:paraId="31649A91" w14:textId="77777777" w:rsidR="005B2B4A" w:rsidRDefault="007F7702">
      <w:r>
        <w:rPr>
          <w:b/>
          <w:bCs/>
        </w:rPr>
        <w:t>KI‑Prompt (kopieren &amp; ausfüllen):</w:t>
      </w:r>
    </w:p>
    <w:p w14:paraId="457F720B" w14:textId="77777777" w:rsidR="00562BB1" w:rsidRDefault="00562BB1" w:rsidP="00562BB1">
      <w:pPr>
        <w:pStyle w:val="NormalWeb"/>
        <w:rPr>
          <w:rFonts w:ascii="Aptos" w:hAnsi="Aptos"/>
        </w:rPr>
      </w:pPr>
      <w:bookmarkStart w:id="4" w:name="c-filtercheck-muss-jede-gruppe-machen"/>
      <w:bookmarkEnd w:id="3"/>
      <w:r w:rsidRPr="00562BB1">
        <w:rPr>
          <w:rFonts w:ascii="Aptos" w:hAnsi="Aptos"/>
          <w:b/>
          <w:bCs/>
        </w:rPr>
        <w:t>Motivation</w:t>
      </w:r>
      <w:r w:rsidRPr="00562BB1">
        <w:rPr>
          <w:rFonts w:ascii="Aptos" w:hAnsi="Aptos"/>
        </w:rPr>
        <w:t>: Wir planen eine Website und brauchen eine einfache Liste aller Inhalte und Funktionen.</w:t>
      </w:r>
    </w:p>
    <w:p w14:paraId="4C9437F6" w14:textId="6870ABE5" w:rsidR="00562BB1" w:rsidRPr="00562BB1" w:rsidRDefault="00562BB1" w:rsidP="00562BB1">
      <w:pPr>
        <w:pStyle w:val="NormalWeb"/>
        <w:rPr>
          <w:rFonts w:ascii="Aptos" w:hAnsi="Aptos"/>
        </w:rPr>
      </w:pPr>
      <w:r w:rsidRPr="00562BB1">
        <w:rPr>
          <w:rFonts w:ascii="Aptos" w:hAnsi="Aptos"/>
          <w:b/>
          <w:bCs/>
        </w:rPr>
        <w:t>Aufgabe</w:t>
      </w:r>
      <w:r w:rsidRPr="00562BB1">
        <w:rPr>
          <w:rFonts w:ascii="Aptos" w:hAnsi="Aptos"/>
        </w:rPr>
        <w:t>: Erstelle eine einfache, eindimensionale Liste mit relevanten Inhalten und Funktionen für diese Website. Nur Stichpunkte, keine Kategorien, keine Design- oder Programmierungstipps.</w:t>
      </w:r>
    </w:p>
    <w:p w14:paraId="6D33C649" w14:textId="77777777" w:rsidR="00562BB1" w:rsidRPr="00562BB1" w:rsidRDefault="00562BB1" w:rsidP="00562BB1">
      <w:pPr>
        <w:pStyle w:val="NormalWeb"/>
        <w:rPr>
          <w:rFonts w:ascii="Aptos" w:hAnsi="Aptos"/>
        </w:rPr>
      </w:pPr>
      <w:r w:rsidRPr="00562BB1">
        <w:rPr>
          <w:rFonts w:ascii="Aptos" w:hAnsi="Aptos"/>
          <w:b/>
          <w:bCs/>
        </w:rPr>
        <w:lastRenderedPageBreak/>
        <w:t>Projekt</w:t>
      </w:r>
      <w:r w:rsidRPr="00562BB1">
        <w:rPr>
          <w:rFonts w:ascii="Aptos" w:hAnsi="Aptos"/>
        </w:rPr>
        <w:t>: Wir erstellen eine Website für einen Basketballverein, auf der Mitglieder und Interessierte Informationen zu Teams, Trainings und Spielen finden können. Die Website soll neue Spieler anziehen und die Kommunikation im Verein verbessern.</w:t>
      </w:r>
    </w:p>
    <w:p w14:paraId="764ACA43" w14:textId="77777777" w:rsidR="00562BB1" w:rsidRPr="00562BB1" w:rsidRDefault="00562BB1" w:rsidP="00562BB1">
      <w:pPr>
        <w:pStyle w:val="NormalWeb"/>
        <w:rPr>
          <w:rFonts w:ascii="Aptos" w:hAnsi="Aptos"/>
        </w:rPr>
      </w:pPr>
      <w:r w:rsidRPr="00562BB1">
        <w:rPr>
          <w:rFonts w:ascii="Aptos" w:hAnsi="Aptos"/>
          <w:b/>
          <w:bCs/>
        </w:rPr>
        <w:t>Ziele</w:t>
      </w:r>
      <w:r w:rsidRPr="00562BB1">
        <w:rPr>
          <w:rFonts w:ascii="Aptos" w:hAnsi="Aptos"/>
        </w:rPr>
        <w:t>: Neue Mitglieder gewinnen; aktuelle Informationen einfach bereitstellen; Verein online professionell präsentieren.</w:t>
      </w:r>
    </w:p>
    <w:p w14:paraId="2E3E7456" w14:textId="77777777" w:rsidR="00562BB1" w:rsidRPr="00562BB1" w:rsidRDefault="00562BB1" w:rsidP="00562BB1">
      <w:pPr>
        <w:pStyle w:val="NormalWeb"/>
        <w:rPr>
          <w:rFonts w:ascii="Aptos" w:hAnsi="Aptos"/>
        </w:rPr>
      </w:pPr>
      <w:r w:rsidRPr="00562BB1">
        <w:rPr>
          <w:rFonts w:ascii="Aptos" w:hAnsi="Aptos"/>
          <w:b/>
          <w:bCs/>
        </w:rPr>
        <w:t>Persona</w:t>
      </w:r>
      <w:r w:rsidRPr="00562BB1">
        <w:rPr>
          <w:rFonts w:ascii="Aptos" w:hAnsi="Aptos"/>
        </w:rPr>
        <w:t>: Jugendliche und junge Erwachsene, die Basketball spielen oder anfangen wollen, sowie Eltern von Nachwuchsspielern, die Infos zu Trainings und Anmeldung suchen.</w:t>
      </w:r>
    </w:p>
    <w:p w14:paraId="2D01D4CB" w14:textId="77777777" w:rsidR="00562BB1" w:rsidRPr="00562BB1" w:rsidRDefault="00562BB1" w:rsidP="00562BB1">
      <w:pPr>
        <w:pStyle w:val="NormalWeb"/>
        <w:rPr>
          <w:rFonts w:ascii="Aptos" w:hAnsi="Aptos"/>
        </w:rPr>
      </w:pPr>
      <w:r w:rsidRPr="00562BB1">
        <w:rPr>
          <w:rFonts w:ascii="Aptos" w:hAnsi="Aptos"/>
          <w:b/>
          <w:bCs/>
        </w:rPr>
        <w:t>Top-Tasks</w:t>
      </w:r>
      <w:r w:rsidRPr="00562BB1">
        <w:rPr>
          <w:rFonts w:ascii="Aptos" w:hAnsi="Aptos"/>
        </w:rPr>
        <w:t>: Trainingszeiten finden; sich für ein Probetraining anmelden; aktuelle Spiele und Ergebnisse ansehen.</w:t>
      </w:r>
    </w:p>
    <w:p w14:paraId="0C5467C2" w14:textId="7115CAA9" w:rsidR="005B2B4A" w:rsidRDefault="007F7702">
      <w:pPr>
        <w:pStyle w:val="Heading3"/>
      </w:pPr>
      <w:r>
        <w:t>Filter‑Check (muss jede Gruppe machen)</w:t>
      </w:r>
    </w:p>
    <w:p w14:paraId="1D1D34B4" w14:textId="77777777" w:rsidR="005B2B4A" w:rsidRDefault="007F7702">
      <w:r>
        <w:t>Streicht alles, was…</w:t>
      </w:r>
    </w:p>
    <w:p w14:paraId="047B8BDA" w14:textId="77777777" w:rsidR="005B2B4A" w:rsidRDefault="007F7702">
      <w:pPr>
        <w:numPr>
          <w:ilvl w:val="0"/>
          <w:numId w:val="22"/>
        </w:numPr>
      </w:pPr>
      <w:r w:rsidRPr="00E019F3">
        <w:t>kein</w:t>
      </w:r>
      <w:r>
        <w:t xml:space="preserve"> Ziel/Top‑Task unterstützt</w:t>
      </w:r>
    </w:p>
    <w:p w14:paraId="12B0CEFD" w14:textId="77777777" w:rsidR="005B2B4A" w:rsidRDefault="007F7702">
      <w:pPr>
        <w:numPr>
          <w:ilvl w:val="0"/>
          <w:numId w:val="23"/>
        </w:numPr>
      </w:pPr>
      <w:r>
        <w:t>nur „nice“ klingt, aber niemand wirklich braucht</w:t>
      </w:r>
    </w:p>
    <w:p w14:paraId="24017A82" w14:textId="77777777" w:rsidR="005B2B4A" w:rsidRDefault="007F7702">
      <w:pPr>
        <w:numPr>
          <w:ilvl w:val="0"/>
          <w:numId w:val="24"/>
        </w:numPr>
      </w:pPr>
      <w:r>
        <w:t>„weil man das halt so macht“ drauf ist</w:t>
      </w:r>
    </w:p>
    <w:p w14:paraId="4B4676C5" w14:textId="52245D45" w:rsidR="00562BB1" w:rsidRPr="00562BB1" w:rsidRDefault="00562BB1" w:rsidP="00562BB1">
      <w:pPr>
        <w:rPr>
          <w:b/>
          <w:bCs/>
        </w:rPr>
      </w:pPr>
      <w:r w:rsidRPr="00562BB1">
        <w:rPr>
          <w:b/>
          <w:bCs/>
        </w:rPr>
        <w:t>Streichen:</w:t>
      </w:r>
    </w:p>
    <w:p w14:paraId="1DCF8C82" w14:textId="68888BB7" w:rsidR="00562BB1" w:rsidRDefault="00562BB1" w:rsidP="00562BB1">
      <w:pPr>
        <w:pStyle w:val="ListParagraph"/>
        <w:numPr>
          <w:ilvl w:val="0"/>
          <w:numId w:val="49"/>
        </w:numPr>
      </w:pPr>
      <w:r>
        <w:t>Shop</w:t>
      </w:r>
      <w:r w:rsidR="00B72AB4">
        <w:t>, weil es zurzeit nicht sehr relevant ist.</w:t>
      </w:r>
    </w:p>
    <w:p w14:paraId="46A0D8AF" w14:textId="52FEA666" w:rsidR="00562BB1" w:rsidRDefault="00562BB1" w:rsidP="00562BB1">
      <w:pPr>
        <w:pStyle w:val="ListParagraph"/>
        <w:numPr>
          <w:ilvl w:val="0"/>
          <w:numId w:val="49"/>
        </w:numPr>
      </w:pPr>
      <w:r>
        <w:t>Trainerprofile</w:t>
      </w:r>
      <w:r w:rsidR="00B72AB4">
        <w:t>, weil wir dies noch nicht benötigen.</w:t>
      </w:r>
    </w:p>
    <w:p w14:paraId="7477930A" w14:textId="1C416C03" w:rsidR="00562BB1" w:rsidRDefault="00562BB1" w:rsidP="00562BB1">
      <w:pPr>
        <w:pStyle w:val="ListParagraph"/>
        <w:numPr>
          <w:ilvl w:val="0"/>
          <w:numId w:val="49"/>
        </w:numPr>
      </w:pPr>
      <w:r>
        <w:t>FAQ</w:t>
      </w:r>
      <w:r w:rsidR="00B72AB4">
        <w:t>, kann später ergänzt werden, zurzeit nicht nötig.</w:t>
      </w:r>
    </w:p>
    <w:p w14:paraId="67C58259" w14:textId="35DD431B" w:rsidR="005B2B4A" w:rsidRDefault="007F7702">
      <w:pPr>
        <w:pStyle w:val="Heading1"/>
      </w:pPr>
      <w:bookmarkStart w:id="5" w:name="cluster-bilden-card-sorting"/>
      <w:bookmarkEnd w:id="1"/>
      <w:bookmarkEnd w:id="4"/>
      <w:r>
        <w:t>Cluster bilden (Card Sorting)</w:t>
      </w:r>
    </w:p>
    <w:p w14:paraId="1F268838" w14:textId="77777777" w:rsidR="005B2B4A" w:rsidRDefault="007F7702">
      <w:r>
        <w:rPr>
          <w:b/>
          <w:bCs/>
        </w:rPr>
        <w:t>Ziel:</w:t>
      </w:r>
      <w:r>
        <w:t xml:space="preserve"> Ihr sortiert eure Liste in Gruppen (Cluster), die zusammengehören, und gebt den Gruppen verständliche Namen.</w:t>
      </w:r>
    </w:p>
    <w:p w14:paraId="244497CC" w14:textId="77777777" w:rsidR="005B2B4A" w:rsidRDefault="007F7702">
      <w:pPr>
        <w:pStyle w:val="Heading3"/>
      </w:pPr>
      <w:bookmarkStart w:id="6" w:name="a-so-gehts-analog-oder-digital"/>
      <w:r>
        <w:t>A) So geht’s (analog oder digital)</w:t>
      </w:r>
    </w:p>
    <w:p w14:paraId="76804393" w14:textId="77777777" w:rsidR="005B2B4A" w:rsidRDefault="007F7702">
      <w:pPr>
        <w:numPr>
          <w:ilvl w:val="0"/>
          <w:numId w:val="25"/>
        </w:numPr>
      </w:pPr>
      <w:r>
        <w:t xml:space="preserve">Schreibt </w:t>
      </w:r>
      <w:r w:rsidRPr="00E019F3">
        <w:t xml:space="preserve">jeden Punkt </w:t>
      </w:r>
      <w:r>
        <w:t>aus der Content‑Liste auf eine Karte (Post‑it / Miro / FigJam).</w:t>
      </w:r>
    </w:p>
    <w:p w14:paraId="31AD4FC5" w14:textId="77777777" w:rsidR="005B2B4A" w:rsidRDefault="007F7702">
      <w:pPr>
        <w:numPr>
          <w:ilvl w:val="0"/>
          <w:numId w:val="25"/>
        </w:numPr>
      </w:pPr>
      <w:r>
        <w:t>Legt Karten zu Gruppen: „Was gehört zusammen?“</w:t>
      </w:r>
    </w:p>
    <w:p w14:paraId="60DA0BA9" w14:textId="77777777" w:rsidR="005B2B4A" w:rsidRDefault="007F7702">
      <w:pPr>
        <w:numPr>
          <w:ilvl w:val="0"/>
          <w:numId w:val="25"/>
        </w:numPr>
      </w:pPr>
      <w:r>
        <w:t xml:space="preserve">Gebt jeder Gruppe einen </w:t>
      </w:r>
      <w:r w:rsidRPr="00E019F3">
        <w:t>Namen</w:t>
      </w:r>
      <w:r>
        <w:t>, den eure Zielgruppe versteht.</w:t>
      </w:r>
    </w:p>
    <w:p w14:paraId="27FE3D18" w14:textId="77777777" w:rsidR="005B2B4A" w:rsidRDefault="007F7702">
      <w:pPr>
        <w:pStyle w:val="Heading3"/>
      </w:pPr>
      <w:bookmarkStart w:id="7" w:name="b-clustertabelle-ausfüllen"/>
      <w:bookmarkEnd w:id="6"/>
      <w:r>
        <w:t>B) Cluster‑Tabelle (ausfüllen)</w:t>
      </w:r>
    </w:p>
    <w:tbl>
      <w:tblPr>
        <w:tblW w:w="5000" w:type="pct"/>
        <w:tblLayout w:type="fixed"/>
        <w:tblLook w:val="0020" w:firstRow="1" w:lastRow="0" w:firstColumn="0" w:lastColumn="0" w:noHBand="0" w:noVBand="0"/>
      </w:tblPr>
      <w:tblGrid>
        <w:gridCol w:w="3066"/>
        <w:gridCol w:w="6005"/>
      </w:tblGrid>
      <w:tr w:rsidR="005B2B4A" w14:paraId="5C397665" w14:textId="77777777">
        <w:trPr>
          <w:tblHeader/>
        </w:trPr>
        <w:tc>
          <w:tcPr>
            <w:tcW w:w="2677" w:type="dxa"/>
          </w:tcPr>
          <w:p w14:paraId="5F7A8E5E" w14:textId="77777777" w:rsidR="005B2B4A" w:rsidRPr="000913C6" w:rsidRDefault="007F7702">
            <w:pPr>
              <w:rPr>
                <w:i/>
                <w:iCs/>
              </w:rPr>
            </w:pPr>
            <w:r w:rsidRPr="000913C6">
              <w:rPr>
                <w:i/>
                <w:iCs/>
              </w:rPr>
              <w:t>Cluster‑Name (Menü‑Idee)</w:t>
            </w:r>
          </w:p>
        </w:tc>
        <w:tc>
          <w:tcPr>
            <w:tcW w:w="5242" w:type="dxa"/>
          </w:tcPr>
          <w:p w14:paraId="7BB4A561" w14:textId="77777777" w:rsidR="005B2B4A" w:rsidRPr="000913C6" w:rsidRDefault="007F7702">
            <w:pPr>
              <w:rPr>
                <w:i/>
                <w:iCs/>
              </w:rPr>
            </w:pPr>
            <w:r w:rsidRPr="000913C6">
              <w:rPr>
                <w:i/>
                <w:iCs/>
              </w:rPr>
              <w:t>Welche Karten/Inhalte gehören rein? (Beispiele)</w:t>
            </w:r>
          </w:p>
        </w:tc>
      </w:tr>
      <w:tr w:rsidR="005B2B4A" w14:paraId="7E4566BF" w14:textId="77777777">
        <w:tc>
          <w:tcPr>
            <w:tcW w:w="2677" w:type="dxa"/>
          </w:tcPr>
          <w:p w14:paraId="237FD9C9" w14:textId="6A7B8D2D" w:rsidR="005B2B4A" w:rsidRPr="000913C6" w:rsidRDefault="00B72AB4">
            <w:pPr>
              <w:rPr>
                <w:b/>
                <w:bCs/>
              </w:rPr>
            </w:pPr>
            <w:r w:rsidRPr="000913C6">
              <w:rPr>
                <w:b/>
                <w:bCs/>
              </w:rPr>
              <w:t>Startseite</w:t>
            </w:r>
          </w:p>
        </w:tc>
        <w:tc>
          <w:tcPr>
            <w:tcW w:w="5242" w:type="dxa"/>
          </w:tcPr>
          <w:p w14:paraId="7AD2A65E" w14:textId="07D92C05" w:rsidR="005B2B4A" w:rsidRDefault="000913C6">
            <w:r>
              <w:t xml:space="preserve">Spannende </w:t>
            </w:r>
            <w:r w:rsidR="00B72AB4">
              <w:t>Neuigkeiten</w:t>
            </w:r>
            <w:r>
              <w:t xml:space="preserve"> (Vielleicht auch ein eigenes Cluster «Neuigkeiten», noch unsicher)</w:t>
            </w:r>
            <w:r w:rsidR="00B72AB4">
              <w:t>, kurzer Überblick, Werbung, Social Media</w:t>
            </w:r>
          </w:p>
        </w:tc>
      </w:tr>
      <w:tr w:rsidR="005B2B4A" w14:paraId="49EFD19C" w14:textId="77777777">
        <w:tc>
          <w:tcPr>
            <w:tcW w:w="2677" w:type="dxa"/>
          </w:tcPr>
          <w:p w14:paraId="47839E4E" w14:textId="5D47181B" w:rsidR="005B2B4A" w:rsidRPr="000913C6" w:rsidRDefault="000913C6">
            <w:pPr>
              <w:rPr>
                <w:b/>
                <w:bCs/>
              </w:rPr>
            </w:pPr>
            <w:r w:rsidRPr="000913C6">
              <w:rPr>
                <w:b/>
                <w:bCs/>
              </w:rPr>
              <w:t>Team</w:t>
            </w:r>
          </w:p>
        </w:tc>
        <w:tc>
          <w:tcPr>
            <w:tcW w:w="5242" w:type="dxa"/>
          </w:tcPr>
          <w:p w14:paraId="1F5CE5FD" w14:textId="753D06FE" w:rsidR="005B2B4A" w:rsidRDefault="000913C6">
            <w:r>
              <w:t>Teams, Spieler, Mannschaft</w:t>
            </w:r>
            <w:r w:rsidR="00394C99">
              <w:t>, Gallerie</w:t>
            </w:r>
          </w:p>
        </w:tc>
      </w:tr>
      <w:tr w:rsidR="005B2B4A" w14:paraId="6E841440" w14:textId="77777777">
        <w:tc>
          <w:tcPr>
            <w:tcW w:w="2677" w:type="dxa"/>
          </w:tcPr>
          <w:p w14:paraId="10491814" w14:textId="3D62F937" w:rsidR="005B2B4A" w:rsidRPr="000913C6" w:rsidRDefault="000913C6">
            <w:pPr>
              <w:rPr>
                <w:b/>
                <w:bCs/>
              </w:rPr>
            </w:pPr>
            <w:r w:rsidRPr="000913C6">
              <w:rPr>
                <w:b/>
                <w:bCs/>
              </w:rPr>
              <w:t>Training &amp; Spiele</w:t>
            </w:r>
          </w:p>
        </w:tc>
        <w:tc>
          <w:tcPr>
            <w:tcW w:w="5242" w:type="dxa"/>
          </w:tcPr>
          <w:p w14:paraId="5F2D78E7" w14:textId="5D81DB46" w:rsidR="005B2B4A" w:rsidRDefault="000913C6">
            <w:r>
              <w:t>Trainingszeiten, Trainingsort, Spielplan</w:t>
            </w:r>
          </w:p>
        </w:tc>
      </w:tr>
      <w:tr w:rsidR="005B2B4A" w14:paraId="05DFA64D" w14:textId="77777777">
        <w:tc>
          <w:tcPr>
            <w:tcW w:w="2677" w:type="dxa"/>
          </w:tcPr>
          <w:p w14:paraId="5C09CF63" w14:textId="21E126C0" w:rsidR="005B2B4A" w:rsidRPr="000913C6" w:rsidRDefault="000913C6">
            <w:pPr>
              <w:rPr>
                <w:b/>
                <w:bCs/>
              </w:rPr>
            </w:pPr>
            <w:r w:rsidRPr="000913C6">
              <w:rPr>
                <w:b/>
                <w:bCs/>
              </w:rPr>
              <w:t>Mitmachen</w:t>
            </w:r>
          </w:p>
        </w:tc>
        <w:tc>
          <w:tcPr>
            <w:tcW w:w="5242" w:type="dxa"/>
          </w:tcPr>
          <w:p w14:paraId="7F65F7C8" w14:textId="69461CCC" w:rsidR="005B2B4A" w:rsidRDefault="000913C6">
            <w:r>
              <w:t>Probetraining, Anmeldung, Kontakt</w:t>
            </w:r>
          </w:p>
        </w:tc>
      </w:tr>
      <w:tr w:rsidR="005B2B4A" w14:paraId="4DFBBE20" w14:textId="77777777">
        <w:tc>
          <w:tcPr>
            <w:tcW w:w="2677" w:type="dxa"/>
          </w:tcPr>
          <w:p w14:paraId="6FFB8826" w14:textId="17A4A034" w:rsidR="005B2B4A" w:rsidRPr="000913C6" w:rsidRDefault="000913C6">
            <w:pPr>
              <w:rPr>
                <w:b/>
                <w:bCs/>
              </w:rPr>
            </w:pPr>
            <w:r w:rsidRPr="000913C6">
              <w:rPr>
                <w:b/>
                <w:bCs/>
              </w:rPr>
              <w:t>Info</w:t>
            </w:r>
          </w:p>
        </w:tc>
        <w:tc>
          <w:tcPr>
            <w:tcW w:w="5242" w:type="dxa"/>
          </w:tcPr>
          <w:p w14:paraId="1FA31224" w14:textId="2EFE2C72" w:rsidR="005B2B4A" w:rsidRDefault="000913C6">
            <w:r>
              <w:t>Vereingeschichte, sonstige Informationen zum Verein</w:t>
            </w:r>
          </w:p>
        </w:tc>
      </w:tr>
    </w:tbl>
    <w:p w14:paraId="4DB9C3AA" w14:textId="3B620982" w:rsidR="005B2B4A" w:rsidRDefault="007F7702">
      <w:pPr>
        <w:pStyle w:val="Heading3"/>
      </w:pPr>
      <w:bookmarkStart w:id="8" w:name="X6ac9311020c06c6b3c2ebbdb457faa7e492f0ea"/>
      <w:bookmarkEnd w:id="7"/>
      <w:r>
        <w:t>Optional: KI hilft beim Gruppieren &amp; Benennen</w:t>
      </w:r>
    </w:p>
    <w:p w14:paraId="6A943C21" w14:textId="77777777" w:rsidR="005B2B4A" w:rsidRDefault="007F7702">
      <w:r>
        <w:rPr>
          <w:b/>
          <w:bCs/>
        </w:rPr>
        <w:t>KI‑Prompt (kopieren &amp; ausfüllen):</w:t>
      </w:r>
    </w:p>
    <w:p w14:paraId="771EF178" w14:textId="77777777" w:rsidR="00E019F3" w:rsidRDefault="007F7702">
      <w:r>
        <w:t xml:space="preserve">Du bist eine Person aus unserer Zielgruppe. </w:t>
      </w:r>
    </w:p>
    <w:p w14:paraId="3C6E114A" w14:textId="77777777" w:rsidR="00E019F3" w:rsidRDefault="007F7702">
      <w:r>
        <w:rPr>
          <w:b/>
          <w:bCs/>
        </w:rPr>
        <w:lastRenderedPageBreak/>
        <w:t>Aufgabe:</w:t>
      </w:r>
      <w:r>
        <w:t xml:space="preserve"> Gruppiere diese Begriffe so, wie es für dich am sinnvollsten ist, und gib jeder Gruppe einen </w:t>
      </w:r>
      <w:r w:rsidRPr="00E019F3">
        <w:t>klaren Namen</w:t>
      </w:r>
      <w:r>
        <w:t xml:space="preserve">. Prüfe zusätzlich, ob die Begriffe branchenüblich sind. Wenn ein Begriff schlecht ist, schlage in Klammern einen besseren vor. </w:t>
      </w:r>
    </w:p>
    <w:p w14:paraId="53D3A2FE" w14:textId="792285A5" w:rsidR="005B2B4A" w:rsidRDefault="007F7702">
      <w:r>
        <w:rPr>
          <w:b/>
          <w:bCs/>
        </w:rPr>
        <w:t>Begriffe:</w:t>
      </w:r>
      <w:r>
        <w:t xml:space="preserve"> [Hier eure Content‑Liste einfügen]</w:t>
      </w:r>
    </w:p>
    <w:p w14:paraId="7920BE6A" w14:textId="77777777" w:rsidR="005B2B4A" w:rsidRDefault="007F7702">
      <w:r>
        <w:rPr>
          <w:b/>
          <w:bCs/>
        </w:rPr>
        <w:t>Wichtig:</w:t>
      </w:r>
      <w:r>
        <w:t xml:space="preserve"> KI kann zu viel vorschlagen → nur übernehmen, was wirklich gebraucht wird.</w:t>
      </w:r>
    </w:p>
    <w:p w14:paraId="7835E808" w14:textId="653F75D7" w:rsidR="005B2B4A" w:rsidRDefault="007F7702">
      <w:pPr>
        <w:pStyle w:val="Heading1"/>
      </w:pPr>
      <w:bookmarkStart w:id="9" w:name="sitemap-bauen-struktur-als-baum"/>
      <w:bookmarkEnd w:id="5"/>
      <w:bookmarkEnd w:id="8"/>
      <w:r>
        <w:t>Sitemap bauen (Struktur als Baum)</w:t>
      </w:r>
    </w:p>
    <w:p w14:paraId="4713811A" w14:textId="77777777" w:rsidR="005B2B4A" w:rsidRDefault="007F7702">
      <w:r>
        <w:rPr>
          <w:b/>
          <w:bCs/>
        </w:rPr>
        <w:t>Ziel:</w:t>
      </w:r>
      <w:r>
        <w:t xml:space="preserve"> Aus den Clustern macht ihr eine </w:t>
      </w:r>
      <w:r w:rsidRPr="00E019F3">
        <w:t>Sitemap</w:t>
      </w:r>
      <w:r>
        <w:t xml:space="preserve"> (Baumstruktur), damit Besuchende schnell finden, was sie brauchen.</w:t>
      </w:r>
    </w:p>
    <w:p w14:paraId="524CA892" w14:textId="76E4FE6E" w:rsidR="005B2B4A" w:rsidRDefault="007F7702">
      <w:pPr>
        <w:pStyle w:val="Heading3"/>
      </w:pPr>
      <w:bookmarkStart w:id="10" w:name="a-regeln-einfach"/>
      <w:r>
        <w:t>Regeln (einfach)</w:t>
      </w:r>
    </w:p>
    <w:p w14:paraId="61EBD8FB" w14:textId="77777777" w:rsidR="005B2B4A" w:rsidRDefault="007F7702">
      <w:pPr>
        <w:numPr>
          <w:ilvl w:val="0"/>
          <w:numId w:val="26"/>
        </w:numPr>
      </w:pPr>
      <w:r w:rsidRPr="00E019F3">
        <w:t>2 Ebenen reichen meistens</w:t>
      </w:r>
      <w:r>
        <w:t xml:space="preserve"> (Hauptseite → Unterseiten)</w:t>
      </w:r>
    </w:p>
    <w:p w14:paraId="2FEFFD43" w14:textId="77777777" w:rsidR="005B2B4A" w:rsidRDefault="007F7702">
      <w:pPr>
        <w:numPr>
          <w:ilvl w:val="0"/>
          <w:numId w:val="26"/>
        </w:numPr>
      </w:pPr>
      <w:r>
        <w:t xml:space="preserve">Jede Top‑Task muss </w:t>
      </w:r>
      <w:r w:rsidRPr="00E019F3">
        <w:t>klar</w:t>
      </w:r>
      <w:r>
        <w:t xml:space="preserve"> auf eine Seite „führbar“ sein.</w:t>
      </w:r>
    </w:p>
    <w:p w14:paraId="24D3B248" w14:textId="77777777" w:rsidR="005B2B4A" w:rsidRDefault="007F7702">
      <w:pPr>
        <w:pStyle w:val="Heading3"/>
      </w:pPr>
      <w:bookmarkStart w:id="11" w:name="b-sitemapskizze-hier-einzeichnen"/>
      <w:bookmarkEnd w:id="10"/>
      <w:r>
        <w:t>B) Sitemap‑Skizze (hier einzeichnen)</w:t>
      </w:r>
    </w:p>
    <w:p w14:paraId="686B3DCF" w14:textId="2A0AFA39" w:rsidR="005B2B4A" w:rsidRDefault="007F7702" w:rsidP="00394C99">
      <w:pPr>
        <w:pStyle w:val="SourceCode"/>
      </w:pPr>
      <w:r>
        <w:t>Startseite</w:t>
      </w:r>
      <w:r>
        <w:br/>
      </w:r>
      <w:r w:rsidR="00394C99" w:rsidRPr="00394C99">
        <w:t>Startseite</w:t>
      </w:r>
      <w:r w:rsidR="00394C99" w:rsidRPr="00394C99">
        <w:br/>
      </w:r>
      <w:r w:rsidR="00394C99" w:rsidRPr="00394C99">
        <w:rPr>
          <w:rFonts w:ascii="MS Gothic" w:eastAsia="MS Gothic" w:hAnsi="MS Gothic" w:cs="MS Gothic" w:hint="eastAsia"/>
        </w:rPr>
        <w:t>├─</w:t>
      </w:r>
      <w:r w:rsidR="00394C99" w:rsidRPr="00394C99">
        <w:t xml:space="preserve"> Team</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Teams</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Spieler</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Galerie</w:t>
      </w:r>
      <w:r w:rsidR="00394C99" w:rsidRPr="00394C99">
        <w:br/>
      </w:r>
      <w:r w:rsidR="00394C99" w:rsidRPr="00394C99">
        <w:rPr>
          <w:rFonts w:ascii="MS Gothic" w:eastAsia="MS Gothic" w:hAnsi="MS Gothic" w:cs="MS Gothic" w:hint="eastAsia"/>
        </w:rPr>
        <w:t>│</w:t>
      </w:r>
      <w:r w:rsidR="00394C99" w:rsidRPr="00394C99">
        <w:br/>
      </w:r>
      <w:r w:rsidR="00394C99" w:rsidRPr="00394C99">
        <w:rPr>
          <w:rFonts w:ascii="MS Gothic" w:eastAsia="MS Gothic" w:hAnsi="MS Gothic" w:cs="MS Gothic" w:hint="eastAsia"/>
        </w:rPr>
        <w:t>├─</w:t>
      </w:r>
      <w:r w:rsidR="00394C99" w:rsidRPr="00394C99">
        <w:t xml:space="preserve"> Training &amp; Spiele</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Trainingszeiten</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Trainingsort</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Spielplan</w:t>
      </w:r>
      <w:r w:rsidR="00394C99" w:rsidRPr="00394C99">
        <w:br/>
      </w:r>
      <w:r w:rsidR="00394C99" w:rsidRPr="00394C99">
        <w:rPr>
          <w:rFonts w:ascii="MS Gothic" w:eastAsia="MS Gothic" w:hAnsi="MS Gothic" w:cs="MS Gothic" w:hint="eastAsia"/>
        </w:rPr>
        <w:t>│</w:t>
      </w:r>
      <w:r w:rsidR="00394C99" w:rsidRPr="00394C99">
        <w:br/>
      </w:r>
      <w:r w:rsidR="00394C99" w:rsidRPr="00394C99">
        <w:rPr>
          <w:rFonts w:ascii="MS Gothic" w:eastAsia="MS Gothic" w:hAnsi="MS Gothic" w:cs="MS Gothic" w:hint="eastAsia"/>
        </w:rPr>
        <w:t>├─</w:t>
      </w:r>
      <w:r w:rsidR="00394C99" w:rsidRPr="00394C99">
        <w:t xml:space="preserve"> Mitmachen</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Probetraining</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Anmeldung</w:t>
      </w:r>
      <w:r w:rsidR="00394C99" w:rsidRPr="00394C99">
        <w:br/>
      </w:r>
      <w:r w:rsidR="00394C99" w:rsidRPr="00394C99">
        <w:rPr>
          <w:rFonts w:ascii="MS Gothic" w:eastAsia="MS Gothic" w:hAnsi="MS Gothic" w:cs="MS Gothic" w:hint="eastAsia"/>
        </w:rPr>
        <w:t>│</w:t>
      </w:r>
      <w:r w:rsidR="00394C99" w:rsidRPr="00394C99">
        <w:t xml:space="preserve"> </w:t>
      </w:r>
      <w:r w:rsidR="00394C99" w:rsidRPr="00394C99">
        <w:rPr>
          <w:rFonts w:ascii="MS Gothic" w:eastAsia="MS Gothic" w:hAnsi="MS Gothic" w:cs="MS Gothic" w:hint="eastAsia"/>
        </w:rPr>
        <w:t>└─</w:t>
      </w:r>
      <w:r w:rsidR="00394C99" w:rsidRPr="00394C99">
        <w:t xml:space="preserve"> Kontakt</w:t>
      </w:r>
      <w:r w:rsidR="00394C99" w:rsidRPr="00394C99">
        <w:br/>
      </w:r>
      <w:r w:rsidR="00394C99" w:rsidRPr="00394C99">
        <w:rPr>
          <w:rFonts w:ascii="MS Gothic" w:eastAsia="MS Gothic" w:hAnsi="MS Gothic" w:cs="MS Gothic" w:hint="eastAsia"/>
        </w:rPr>
        <w:t>│</w:t>
      </w:r>
      <w:r w:rsidR="00394C99" w:rsidRPr="00394C99">
        <w:br/>
      </w:r>
      <w:r w:rsidR="00394C99" w:rsidRPr="00394C99">
        <w:rPr>
          <w:rFonts w:ascii="MS Gothic" w:eastAsia="MS Gothic" w:hAnsi="MS Gothic" w:cs="MS Gothic" w:hint="eastAsia"/>
        </w:rPr>
        <w:t>├─</w:t>
      </w:r>
      <w:r w:rsidR="00394C99" w:rsidRPr="00394C99">
        <w:t xml:space="preserve"> Info</w:t>
      </w:r>
      <w:r w:rsidR="00394C99" w:rsidRPr="00394C99">
        <w:br/>
      </w:r>
      <w:r w:rsidR="00394C99" w:rsidRPr="00394C99">
        <w:rPr>
          <w:rFonts w:ascii="MS Gothic" w:eastAsia="MS Gothic" w:hAnsi="MS Gothic" w:cs="MS Gothic" w:hint="eastAsia"/>
        </w:rPr>
        <w:t>│├─</w:t>
      </w:r>
      <w:r w:rsidR="00394C99" w:rsidRPr="00394C99">
        <w:t xml:space="preserve"> Vereinsgeschichte</w:t>
      </w:r>
      <w:r w:rsidR="00394C99" w:rsidRPr="00394C99">
        <w:br/>
      </w:r>
      <w:r w:rsidR="00394C99" w:rsidRPr="00394C99">
        <w:rPr>
          <w:rFonts w:ascii="MS Gothic" w:eastAsia="MS Gothic" w:hAnsi="MS Gothic" w:cs="MS Gothic" w:hint="eastAsia"/>
        </w:rPr>
        <w:t>│└─</w:t>
      </w:r>
      <w:r w:rsidR="00394C99" w:rsidRPr="00394C99">
        <w:t xml:space="preserve"> Informationen</w:t>
      </w:r>
    </w:p>
    <w:p w14:paraId="22F76619" w14:textId="688A3761" w:rsidR="00394C99" w:rsidRDefault="00394C99" w:rsidP="00394C99">
      <w:pPr>
        <w:pStyle w:val="SourceCode"/>
      </w:pPr>
      <w:r w:rsidRPr="00394C99">
        <w:rPr>
          <w:rFonts w:ascii="MS Gothic" w:eastAsia="MS Gothic" w:hAnsi="MS Gothic" w:cs="MS Gothic" w:hint="eastAsia"/>
        </w:rPr>
        <w:t>│</w:t>
      </w:r>
    </w:p>
    <w:p w14:paraId="336D9675" w14:textId="6BB42F43" w:rsidR="00394C99" w:rsidRDefault="00394C99" w:rsidP="00394C99">
      <w:pPr>
        <w:pStyle w:val="SourceCode"/>
      </w:pPr>
      <w:r w:rsidRPr="00394C99">
        <w:rPr>
          <w:rFonts w:ascii="MS Gothic" w:eastAsia="MS Gothic" w:hAnsi="MS Gothic" w:cs="MS Gothic" w:hint="eastAsia"/>
        </w:rPr>
        <w:t>└─</w:t>
      </w:r>
      <w:r>
        <w:rPr>
          <w:rFonts w:ascii="MS Gothic" w:eastAsia="MS Gothic" w:hAnsi="MS Gothic" w:cs="MS Gothic"/>
        </w:rPr>
        <w:t xml:space="preserve"> </w:t>
      </w:r>
      <w:r w:rsidRPr="00394C99">
        <w:rPr>
          <w:rFonts w:ascii="Arial Nova" w:eastAsia="MS Gothic" w:hAnsi="Arial Nova" w:cs="MS Gothic"/>
        </w:rPr>
        <w:t>Neuigkeiten</w:t>
      </w:r>
    </w:p>
    <w:p w14:paraId="752F1D3D" w14:textId="59EF034B" w:rsidR="005B2B4A" w:rsidRDefault="007F7702">
      <w:pPr>
        <w:pStyle w:val="Heading3"/>
      </w:pPr>
      <w:bookmarkStart w:id="12" w:name="X8b620037230ffd3384830e6c992473e481e8a14"/>
      <w:bookmarkEnd w:id="11"/>
      <w:r>
        <w:t>Optional: KI zeichnet eine Sitemap (wenn ihr schon Begriffe habt)</w:t>
      </w:r>
    </w:p>
    <w:p w14:paraId="2B81B4B5" w14:textId="77777777" w:rsidR="005B2B4A" w:rsidRDefault="007F7702">
      <w:r>
        <w:rPr>
          <w:b/>
          <w:bCs/>
        </w:rPr>
        <w:t>KI‑Prompt (kopieren &amp; ausfüllen):</w:t>
      </w:r>
    </w:p>
    <w:p w14:paraId="5479DAE8" w14:textId="77777777" w:rsidR="00E019F3" w:rsidRDefault="007F7702">
      <w:r>
        <w:rPr>
          <w:b/>
          <w:bCs/>
        </w:rPr>
        <w:t>Rolle:</w:t>
      </w:r>
      <w:r>
        <w:t xml:space="preserve"> Du bist Informationsarchitektin. </w:t>
      </w:r>
    </w:p>
    <w:p w14:paraId="7C75C6AC" w14:textId="77777777" w:rsidR="00E019F3" w:rsidRDefault="007F7702">
      <w:r>
        <w:rPr>
          <w:b/>
          <w:bCs/>
        </w:rPr>
        <w:t>Aufgabe:</w:t>
      </w:r>
      <w:r>
        <w:t xml:space="preserve"> Erstelle eine </w:t>
      </w:r>
      <w:r w:rsidRPr="00E019F3">
        <w:t>knappe Sitemap als Baum</w:t>
      </w:r>
      <w:r>
        <w:t xml:space="preserve"> (2 Ebenen), basierend auf diesen Seitennamen/Begriffen: [Liste eurer Seiten/Cluster]. </w:t>
      </w:r>
    </w:p>
    <w:p w14:paraId="29FE4DDC" w14:textId="61CFD045" w:rsidR="005B2B4A" w:rsidRDefault="007F7702">
      <w:r>
        <w:rPr>
          <w:b/>
          <w:bCs/>
        </w:rPr>
        <w:t>Resultat:</w:t>
      </w:r>
      <w:r>
        <w:t xml:space="preserve"> Baumstruktur, Hauptseiten als Wurzeln, Unterseiten als Verzweigungen.</w:t>
      </w:r>
    </w:p>
    <w:p w14:paraId="217BD5C7" w14:textId="7D0C519E" w:rsidR="000B0E84" w:rsidRDefault="000B0E84">
      <w:r w:rsidRPr="000B0E84">
        <w:rPr>
          <w:noProof/>
        </w:rPr>
        <w:lastRenderedPageBreak/>
        <w:drawing>
          <wp:inline distT="0" distB="0" distL="0" distR="0" wp14:anchorId="5CA4108F" wp14:editId="74977F7A">
            <wp:extent cx="5760085" cy="1285875"/>
            <wp:effectExtent l="0" t="0" r="0" b="9525"/>
            <wp:docPr id="5300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94610" name=""/>
                    <pic:cNvPicPr/>
                  </pic:nvPicPr>
                  <pic:blipFill>
                    <a:blip r:embed="rId7"/>
                    <a:stretch>
                      <a:fillRect/>
                    </a:stretch>
                  </pic:blipFill>
                  <pic:spPr>
                    <a:xfrm>
                      <a:off x="0" y="0"/>
                      <a:ext cx="5760085" cy="1285875"/>
                    </a:xfrm>
                    <a:prstGeom prst="rect">
                      <a:avLst/>
                    </a:prstGeom>
                  </pic:spPr>
                </pic:pic>
              </a:graphicData>
            </a:graphic>
          </wp:inline>
        </w:drawing>
      </w:r>
    </w:p>
    <w:p w14:paraId="3F7C1E7F" w14:textId="28D70225" w:rsidR="000B0E84" w:rsidRDefault="000B0E84">
      <w:r>
        <w:t>(Ist auf der GitHub Repository)</w:t>
      </w:r>
    </w:p>
    <w:p w14:paraId="1BFDBD0D" w14:textId="205E3F9E" w:rsidR="005B2B4A" w:rsidRDefault="007F7702">
      <w:pPr>
        <w:pStyle w:val="Heading1"/>
      </w:pPr>
      <w:bookmarkStart w:id="13" w:name="menücheck-passt-die-navigation"/>
      <w:bookmarkEnd w:id="9"/>
      <w:bookmarkEnd w:id="12"/>
      <w:r>
        <w:t>Menü‑Check (passt die Navigation?)</w:t>
      </w:r>
    </w:p>
    <w:p w14:paraId="704A642D" w14:textId="77777777" w:rsidR="005B2B4A" w:rsidRDefault="007F7702">
      <w:r>
        <w:rPr>
          <w:b/>
          <w:bCs/>
        </w:rPr>
        <w:t>Ziel:</w:t>
      </w:r>
      <w:r>
        <w:t xml:space="preserve"> Ihr prüft, ob euer Menü verständlich, nicht zu voll und auf Geräten gut nutzbar ist.</w:t>
      </w:r>
    </w:p>
    <w:p w14:paraId="70F204FC" w14:textId="2476022A" w:rsidR="005B2B4A" w:rsidRDefault="007F7702">
      <w:pPr>
        <w:pStyle w:val="Heading3"/>
      </w:pPr>
      <w:bookmarkStart w:id="14" w:name="a-checkliste-ankreuzen"/>
      <w:r>
        <w:t>Checkliste (ankreuzen)</w:t>
      </w:r>
    </w:p>
    <w:p w14:paraId="0FB63475" w14:textId="77777777" w:rsidR="005B2B4A" w:rsidRDefault="007F7702">
      <w:r>
        <w:rPr>
          <w:b/>
          <w:bCs/>
        </w:rPr>
        <w:t>Begriffe / Labels</w:t>
      </w:r>
    </w:p>
    <w:p w14:paraId="5C071830" w14:textId="77777777" w:rsidR="005B2B4A" w:rsidRDefault="007F7702">
      <w:pPr>
        <w:numPr>
          <w:ilvl w:val="0"/>
          <w:numId w:val="27"/>
        </w:numPr>
      </w:pPr>
      <w:r>
        <w:t xml:space="preserve">Jeder Menüpunkt ist </w:t>
      </w:r>
      <w:r w:rsidRPr="00E019F3">
        <w:t>eindeutig</w:t>
      </w:r>
      <w:r>
        <w:t xml:space="preserve"> (man weiss sofort, was dahinter ist).</w:t>
      </w:r>
    </w:p>
    <w:p w14:paraId="1737BF4F" w14:textId="77777777" w:rsidR="005B2B4A" w:rsidRDefault="007F7702">
      <w:pPr>
        <w:numPr>
          <w:ilvl w:val="0"/>
          <w:numId w:val="28"/>
        </w:numPr>
      </w:pPr>
      <w:r>
        <w:t xml:space="preserve">Begriffe sind </w:t>
      </w:r>
      <w:r w:rsidRPr="00E019F3">
        <w:t>konsequent</w:t>
      </w:r>
      <w:r>
        <w:t xml:space="preserve"> (nicht einmal „Kontakt“ und einmal „Schreib uns“ ohne Grund).</w:t>
      </w:r>
    </w:p>
    <w:p w14:paraId="50B2F352" w14:textId="77777777" w:rsidR="005B2B4A" w:rsidRDefault="007F7702">
      <w:r>
        <w:rPr>
          <w:b/>
          <w:bCs/>
        </w:rPr>
        <w:t>Struktur</w:t>
      </w:r>
    </w:p>
    <w:p w14:paraId="7C2D5E69" w14:textId="77777777" w:rsidR="005B2B4A" w:rsidRDefault="007F7702">
      <w:pPr>
        <w:numPr>
          <w:ilvl w:val="0"/>
          <w:numId w:val="29"/>
        </w:numPr>
      </w:pPr>
      <w:r>
        <w:t>Zusammengehöriges ist zusammengefasst, Unterpunkte sind logisch.</w:t>
      </w:r>
    </w:p>
    <w:p w14:paraId="738BE93D" w14:textId="77777777" w:rsidR="005B2B4A" w:rsidRDefault="007F7702">
      <w:pPr>
        <w:numPr>
          <w:ilvl w:val="0"/>
          <w:numId w:val="30"/>
        </w:numPr>
      </w:pPr>
      <w:r>
        <w:t xml:space="preserve">Pro Ebene sind es </w:t>
      </w:r>
      <w:r w:rsidRPr="00E019F3">
        <w:t>nicht zu viele Punkte</w:t>
      </w:r>
      <w:r>
        <w:t xml:space="preserve"> (Faustregel: </w:t>
      </w:r>
      <w:r w:rsidRPr="00E019F3">
        <w:t>5–9</w:t>
      </w:r>
      <w:r>
        <w:t>).</w:t>
      </w:r>
    </w:p>
    <w:p w14:paraId="597FB62E" w14:textId="77777777" w:rsidR="005B2B4A" w:rsidRDefault="007F7702">
      <w:r>
        <w:rPr>
          <w:b/>
          <w:bCs/>
        </w:rPr>
        <w:t>Mobile / Desktop</w:t>
      </w:r>
    </w:p>
    <w:p w14:paraId="137CE7A4" w14:textId="77777777" w:rsidR="005B2B4A" w:rsidRDefault="007F7702">
      <w:pPr>
        <w:numPr>
          <w:ilvl w:val="0"/>
          <w:numId w:val="31"/>
        </w:numPr>
      </w:pPr>
      <w:r>
        <w:t>Menü funktioniert auf allen Geräten gut.</w:t>
      </w:r>
    </w:p>
    <w:p w14:paraId="39CF4BC1" w14:textId="77777777" w:rsidR="005B2B4A" w:rsidRDefault="007F7702">
      <w:pPr>
        <w:numPr>
          <w:ilvl w:val="0"/>
          <w:numId w:val="32"/>
        </w:numPr>
      </w:pPr>
      <w:r>
        <w:t>Wenn ihr ein Burger‑Menü nutzt: Ihr zeigt trotzdem klar</w:t>
      </w:r>
      <w:r w:rsidRPr="00E019F3">
        <w:t>, worum es auf der Website geht</w:t>
      </w:r>
      <w:r>
        <w:t xml:space="preserve"> (Burger kann übersehen/ignoriert werden).</w:t>
      </w:r>
    </w:p>
    <w:p w14:paraId="609A0866" w14:textId="77777777" w:rsidR="005B2B4A" w:rsidRDefault="007F7702">
      <w:r>
        <w:rPr>
          <w:b/>
          <w:bCs/>
        </w:rPr>
        <w:t>Suche</w:t>
      </w:r>
    </w:p>
    <w:p w14:paraId="1041105E" w14:textId="77777777" w:rsidR="005B2B4A" w:rsidRDefault="007F7702">
      <w:pPr>
        <w:numPr>
          <w:ilvl w:val="0"/>
          <w:numId w:val="33"/>
        </w:numPr>
      </w:pPr>
      <w:r>
        <w:t xml:space="preserve">„Wir haben Suche“ ersetzt </w:t>
      </w:r>
      <w:r w:rsidRPr="00E019F3">
        <w:t>keine</w:t>
      </w:r>
      <w:r>
        <w:t xml:space="preserve"> gute Struktur (Menschen suchen oft „komisch“).</w:t>
      </w:r>
    </w:p>
    <w:p w14:paraId="2B1D9B6D" w14:textId="124B737D" w:rsidR="005B2B4A" w:rsidRDefault="007F7702">
      <w:pPr>
        <w:pStyle w:val="Heading3"/>
      </w:pPr>
      <w:bookmarkStart w:id="15" w:name="b-menü-hier-final-notieren"/>
      <w:bookmarkEnd w:id="14"/>
      <w:r>
        <w:t>Menü (hier final notieren)</w:t>
      </w:r>
    </w:p>
    <w:p w14:paraId="29E05DB2" w14:textId="77777777" w:rsidR="005B2B4A" w:rsidRDefault="007F7702">
      <w:r>
        <w:rPr>
          <w:b/>
          <w:bCs/>
        </w:rPr>
        <w:t>Hauptmenü (max. 5–7):</w:t>
      </w:r>
    </w:p>
    <w:p w14:paraId="4752B072" w14:textId="77777777" w:rsidR="00611EF1" w:rsidRDefault="00611EF1" w:rsidP="00611EF1">
      <w:pPr>
        <w:numPr>
          <w:ilvl w:val="0"/>
          <w:numId w:val="34"/>
        </w:numPr>
      </w:pPr>
      <w:r>
        <w:t>Startseite</w:t>
      </w:r>
      <w:r w:rsidR="007F7702">
        <w:t xml:space="preserve"> 2) </w:t>
      </w:r>
      <w:r>
        <w:t>Team</w:t>
      </w:r>
      <w:r w:rsidR="007F7702">
        <w:t xml:space="preserve"> 3) </w:t>
      </w:r>
      <w:r>
        <w:t>Training &amp; Spiele</w:t>
      </w:r>
      <w:r w:rsidR="007F7702">
        <w:t xml:space="preserve"> 4) </w:t>
      </w:r>
      <w:r>
        <w:t>Mitmachen</w:t>
      </w:r>
      <w:r w:rsidR="007F7702">
        <w:t xml:space="preserve"> 5) </w:t>
      </w:r>
      <w:r>
        <w:t>Info</w:t>
      </w:r>
      <w:r w:rsidR="007F7702">
        <w:t xml:space="preserve"> </w:t>
      </w:r>
      <w:r>
        <w:t>6) Neuigkeiten</w:t>
      </w:r>
    </w:p>
    <w:p w14:paraId="3BCDC098" w14:textId="59DE7C48" w:rsidR="005B2B4A" w:rsidRDefault="007F7702" w:rsidP="00611EF1">
      <w:pPr>
        <w:ind w:left="720"/>
      </w:pPr>
      <w:r w:rsidRPr="00611EF1">
        <w:rPr>
          <w:b/>
          <w:bCs/>
        </w:rPr>
        <w:t>Footer/Metanavigation (z. B. Kontakt, Impressum, Suche):</w:t>
      </w:r>
    </w:p>
    <w:p w14:paraId="41977A6F" w14:textId="4DFA4E69" w:rsidR="00611EF1" w:rsidRDefault="00611EF1">
      <w:r>
        <w:tab/>
      </w:r>
    </w:p>
    <w:p w14:paraId="68126843" w14:textId="4593B1D1" w:rsidR="00611EF1" w:rsidRDefault="00611EF1" w:rsidP="00611EF1">
      <w:pPr>
        <w:pStyle w:val="ListParagraph"/>
        <w:numPr>
          <w:ilvl w:val="0"/>
          <w:numId w:val="50"/>
        </w:numPr>
      </w:pPr>
      <w:r>
        <w:t>Kontakt</w:t>
      </w:r>
    </w:p>
    <w:p w14:paraId="3FF902DF" w14:textId="6B00ADB5" w:rsidR="00611EF1" w:rsidRDefault="00611EF1" w:rsidP="00611EF1">
      <w:pPr>
        <w:pStyle w:val="ListParagraph"/>
        <w:numPr>
          <w:ilvl w:val="0"/>
          <w:numId w:val="50"/>
        </w:numPr>
      </w:pPr>
      <w:r>
        <w:t>Impressum</w:t>
      </w:r>
    </w:p>
    <w:p w14:paraId="0343A4E5" w14:textId="225B4DF1" w:rsidR="00611EF1" w:rsidRDefault="00611EF1" w:rsidP="00611EF1">
      <w:pPr>
        <w:pStyle w:val="ListParagraph"/>
        <w:numPr>
          <w:ilvl w:val="0"/>
          <w:numId w:val="50"/>
        </w:numPr>
      </w:pPr>
      <w:r>
        <w:t>Datenschutz (Copyright)</w:t>
      </w:r>
    </w:p>
    <w:p w14:paraId="0FB43C14" w14:textId="77EE588E" w:rsidR="00611EF1" w:rsidRDefault="00611EF1" w:rsidP="00611EF1">
      <w:pPr>
        <w:pStyle w:val="ListParagraph"/>
        <w:numPr>
          <w:ilvl w:val="0"/>
          <w:numId w:val="50"/>
        </w:numPr>
      </w:pPr>
      <w:r>
        <w:t>Social Media Links</w:t>
      </w:r>
    </w:p>
    <w:p w14:paraId="489B0C94" w14:textId="575B154D" w:rsidR="005B2B4A" w:rsidRDefault="007F7702">
      <w:pPr>
        <w:pStyle w:val="Heading1"/>
      </w:pPr>
      <w:bookmarkStart w:id="16" w:name="wireframevorlage-lowfi"/>
      <w:bookmarkEnd w:id="13"/>
      <w:bookmarkEnd w:id="15"/>
      <w:r>
        <w:t>Wireframe‑Vorlage (Low‑Fi)</w:t>
      </w:r>
    </w:p>
    <w:p w14:paraId="7F3E5DAF" w14:textId="77777777" w:rsidR="005B2B4A" w:rsidRDefault="007F7702">
      <w:r>
        <w:rPr>
          <w:b/>
          <w:bCs/>
        </w:rPr>
        <w:t>Ziel:</w:t>
      </w:r>
      <w:r>
        <w:t xml:space="preserve"> Ihr zeichnet einfache Seiten‑Skizzen (Wireframes/Scribbles). Keine Farben‑Diskussion, nur Aufbau.</w:t>
      </w:r>
    </w:p>
    <w:p w14:paraId="169CED33" w14:textId="7CBC4956" w:rsidR="005B2B4A" w:rsidRDefault="007F7702">
      <w:pPr>
        <w:pStyle w:val="Heading3"/>
      </w:pPr>
      <w:bookmarkStart w:id="17" w:name="X36dfcc5413e5768bbd78b4eb6e101ddcb6854b0"/>
      <w:r>
        <w:t>Elemente‑Liste (damit ihr nichts vergesst)</w:t>
      </w:r>
    </w:p>
    <w:p w14:paraId="1D44834A" w14:textId="77777777" w:rsidR="005B2B4A" w:rsidRDefault="007F7702">
      <w:r>
        <w:t>Mögliche Bauteile (je nach Seite):</w:t>
      </w:r>
    </w:p>
    <w:p w14:paraId="686D657A" w14:textId="77777777" w:rsidR="005B2B4A" w:rsidRDefault="007F7702">
      <w:pPr>
        <w:numPr>
          <w:ilvl w:val="0"/>
          <w:numId w:val="35"/>
        </w:numPr>
      </w:pPr>
      <w:r>
        <w:t>Logo</w:t>
      </w:r>
    </w:p>
    <w:p w14:paraId="47DAF0FB" w14:textId="77777777" w:rsidR="005B2B4A" w:rsidRDefault="007F7702">
      <w:pPr>
        <w:numPr>
          <w:ilvl w:val="0"/>
          <w:numId w:val="36"/>
        </w:numPr>
      </w:pPr>
      <w:r>
        <w:t>Menü / Untermenü</w:t>
      </w:r>
    </w:p>
    <w:p w14:paraId="355BAA18" w14:textId="77777777" w:rsidR="005B2B4A" w:rsidRDefault="007F7702">
      <w:pPr>
        <w:numPr>
          <w:ilvl w:val="0"/>
          <w:numId w:val="37"/>
        </w:numPr>
      </w:pPr>
      <w:r>
        <w:t>Metanavigation (z. B. Suche, Kontakt, Login)</w:t>
      </w:r>
    </w:p>
    <w:p w14:paraId="18993D8D" w14:textId="77777777" w:rsidR="005B2B4A" w:rsidRDefault="007F7702">
      <w:pPr>
        <w:numPr>
          <w:ilvl w:val="0"/>
          <w:numId w:val="38"/>
        </w:numPr>
      </w:pPr>
      <w:r>
        <w:lastRenderedPageBreak/>
        <w:t>Breadcrumbs (optional)</w:t>
      </w:r>
    </w:p>
    <w:p w14:paraId="49DB141A" w14:textId="77777777" w:rsidR="005B2B4A" w:rsidRDefault="007F7702">
      <w:pPr>
        <w:numPr>
          <w:ilvl w:val="0"/>
          <w:numId w:val="39"/>
        </w:numPr>
      </w:pPr>
      <w:r>
        <w:t>Texte/Bilder‑Platzhalter</w:t>
      </w:r>
    </w:p>
    <w:p w14:paraId="749F0707" w14:textId="77777777" w:rsidR="005B2B4A" w:rsidRDefault="007F7702">
      <w:pPr>
        <w:numPr>
          <w:ilvl w:val="0"/>
          <w:numId w:val="40"/>
        </w:numPr>
      </w:pPr>
      <w:r>
        <w:t>Formulare / Buttons / interaktive Elemente</w:t>
      </w:r>
    </w:p>
    <w:p w14:paraId="13DD92BA" w14:textId="44331CE9" w:rsidR="005B2B4A" w:rsidRDefault="007F7702">
      <w:pPr>
        <w:pStyle w:val="Heading3"/>
      </w:pPr>
      <w:bookmarkStart w:id="18" w:name="b-wireframe-1-startseite-zeichnen"/>
      <w:bookmarkEnd w:id="17"/>
      <w:r>
        <w:t>Wireframe 1: Startseite (zeichnen)</w:t>
      </w:r>
    </w:p>
    <w:p w14:paraId="4744167E" w14:textId="59DCF6C1" w:rsidR="006E1439" w:rsidRPr="006E1439" w:rsidRDefault="007F7702" w:rsidP="006E1439">
      <w:pPr>
        <w:rPr>
          <w:lang w:val="en-US"/>
        </w:rPr>
      </w:pPr>
      <w:r w:rsidRPr="00E019F3">
        <w:rPr>
          <w:b/>
          <w:bCs/>
          <w:lang w:val="en-US"/>
        </w:rPr>
        <w:t>Top‑Task / CTA der Startseite:</w:t>
      </w:r>
      <w:r w:rsidRPr="00E019F3">
        <w:rPr>
          <w:lang w:val="en-US"/>
        </w:rPr>
        <w:t xml:space="preserve"> </w:t>
      </w:r>
      <w:r w:rsidR="006E1439">
        <w:rPr>
          <w:lang w:val="en-US"/>
        </w:rPr>
        <w:t>Probetraining anmelden</w:t>
      </w:r>
      <w:r w:rsidRPr="006E1439">
        <w:rPr>
          <w:lang w:val="en-US"/>
        </w:rPr>
        <w:br/>
      </w:r>
      <w:r w:rsidR="006E1439" w:rsidRPr="006E1439">
        <w:rPr>
          <w:lang w:val="en-US"/>
        </w:rPr>
        <w:t>[HEADER: Logo | Menü]</w:t>
      </w:r>
    </w:p>
    <w:p w14:paraId="1A1FB784" w14:textId="77777777" w:rsidR="006E1439" w:rsidRDefault="006E1439" w:rsidP="006E1439">
      <w:pPr>
        <w:pStyle w:val="SourceCode"/>
      </w:pPr>
      <w:r>
        <w:t>------------------------------------------------</w:t>
      </w:r>
    </w:p>
    <w:p w14:paraId="4DD01154" w14:textId="77777777" w:rsidR="006E1439" w:rsidRDefault="006E1439" w:rsidP="006E1439">
      <w:pPr>
        <w:pStyle w:val="SourceCode"/>
      </w:pPr>
      <w:r>
        <w:t>[HERO: „Werde Teil unseres Basketball-Teams!“]</w:t>
      </w:r>
    </w:p>
    <w:p w14:paraId="42359D34" w14:textId="77777777" w:rsidR="006E1439" w:rsidRDefault="006E1439" w:rsidP="006E1439">
      <w:pPr>
        <w:pStyle w:val="SourceCode"/>
      </w:pPr>
      <w:r>
        <w:t>[Kurztext]</w:t>
      </w:r>
    </w:p>
    <w:p w14:paraId="1DDCBDFE" w14:textId="77777777" w:rsidR="006E1439" w:rsidRDefault="006E1439" w:rsidP="006E1439">
      <w:pPr>
        <w:pStyle w:val="SourceCode"/>
      </w:pPr>
      <w:r>
        <w:t>[CTA: Jetzt Probetraining anmelden]</w:t>
      </w:r>
    </w:p>
    <w:p w14:paraId="3871748B" w14:textId="77777777" w:rsidR="006E1439" w:rsidRDefault="006E1439" w:rsidP="006E1439">
      <w:pPr>
        <w:pStyle w:val="SourceCode"/>
      </w:pPr>
      <w:r>
        <w:t>------------------------------------------------</w:t>
      </w:r>
    </w:p>
    <w:p w14:paraId="7390C5F8" w14:textId="77777777" w:rsidR="006E1439" w:rsidRDefault="006E1439" w:rsidP="006E1439">
      <w:pPr>
        <w:pStyle w:val="SourceCode"/>
      </w:pPr>
      <w:r>
        <w:t>[CONTENT-BLOCK 1: Trainingszeiten + Überblick]</w:t>
      </w:r>
    </w:p>
    <w:p w14:paraId="1407B441" w14:textId="77777777" w:rsidR="006E1439" w:rsidRDefault="006E1439" w:rsidP="006E1439">
      <w:pPr>
        <w:pStyle w:val="SourceCode"/>
      </w:pPr>
      <w:r>
        <w:t>------------------------------------------------</w:t>
      </w:r>
    </w:p>
    <w:p w14:paraId="069AF084" w14:textId="77777777" w:rsidR="006E1439" w:rsidRDefault="006E1439" w:rsidP="006E1439">
      <w:pPr>
        <w:pStyle w:val="SourceCode"/>
      </w:pPr>
      <w:r>
        <w:t>[CONTENT-BLOCK 2: Team / Bilder]</w:t>
      </w:r>
    </w:p>
    <w:p w14:paraId="0109B5B3" w14:textId="77777777" w:rsidR="006E1439" w:rsidRDefault="006E1439" w:rsidP="006E1439">
      <w:pPr>
        <w:pStyle w:val="SourceCode"/>
      </w:pPr>
      <w:r>
        <w:t>------------------------------------------------</w:t>
      </w:r>
    </w:p>
    <w:p w14:paraId="1DEBFE2B" w14:textId="6C8C3AEA" w:rsidR="005B2B4A" w:rsidRDefault="006E1439" w:rsidP="006E1439">
      <w:pPr>
        <w:pStyle w:val="SourceCode"/>
      </w:pPr>
      <w:r>
        <w:t>[FOOTER: Kontakt | Impressum | Social Media]</w:t>
      </w:r>
    </w:p>
    <w:p w14:paraId="01826CC0" w14:textId="77777777" w:rsidR="005B2B4A" w:rsidRDefault="007F7702">
      <w:pPr>
        <w:pStyle w:val="Heading4"/>
      </w:pPr>
      <w:bookmarkStart w:id="19" w:name="X5a3a90434a3f3f659e0e4afef0a2c9ee0624b50"/>
      <w:r>
        <w:t>Optional: KI erstellt den ersten Entwurf (danach prüfen!)</w:t>
      </w:r>
    </w:p>
    <w:p w14:paraId="0392ACEA" w14:textId="77777777" w:rsidR="005B2B4A" w:rsidRDefault="007F7702">
      <w:r>
        <w:t xml:space="preserve">ChatGPT kann diese Aufgabe für einen </w:t>
      </w:r>
      <w:r w:rsidRPr="00E019F3">
        <w:t>ersten Low‑Fi‑Entwurf</w:t>
      </w:r>
      <w:r>
        <w:t xml:space="preserve"> gut übernehmen. Die KI soll dabei </w:t>
      </w:r>
      <w:r w:rsidRPr="00E019F3">
        <w:t>nur die Struktur vorschlagen</w:t>
      </w:r>
      <w:r>
        <w:t xml:space="preserve"> – nicht das Design entscheiden. Prüft danach immer selbst, ob der Aufbau wirklich zur Persona, zur Sitemap und zum Top‑Task passt.</w:t>
      </w:r>
    </w:p>
    <w:p w14:paraId="2D00321A" w14:textId="77777777" w:rsidR="005B2B4A" w:rsidRDefault="007F7702">
      <w:r>
        <w:rPr>
          <w:b/>
          <w:bCs/>
        </w:rPr>
        <w:t>KI‑Prompt (kopieren &amp; ausfüllen):</w:t>
      </w:r>
    </w:p>
    <w:p w14:paraId="3BACB5C2" w14:textId="77777777" w:rsidR="00E019F3" w:rsidRDefault="007F7702">
      <w:r>
        <w:t xml:space="preserve">Du bist UX-Designer:in. </w:t>
      </w:r>
    </w:p>
    <w:p w14:paraId="18495D1A" w14:textId="77777777" w:rsidR="00E019F3" w:rsidRDefault="007F7702">
      <w:r>
        <w:rPr>
          <w:b/>
          <w:bCs/>
        </w:rPr>
        <w:t>Aufgabe:</w:t>
      </w:r>
      <w:r>
        <w:t xml:space="preserve"> Erstelle ein einfaches Low-Fidelity-Wireframe für die </w:t>
      </w:r>
      <w:r w:rsidRPr="00E019F3">
        <w:t>Startseite</w:t>
      </w:r>
      <w:r>
        <w:t xml:space="preserve"> einer Website. </w:t>
      </w:r>
    </w:p>
    <w:p w14:paraId="07A54E68" w14:textId="77777777" w:rsidR="00E019F3" w:rsidRDefault="007F7702">
      <w:r>
        <w:rPr>
          <w:b/>
          <w:bCs/>
        </w:rPr>
        <w:t>Vorgaben:</w:t>
      </w:r>
      <w:r>
        <w:t xml:space="preserve"> Nur Struktur, kein Design, keine Farben. Stelle das Ergebnis als Text-/ASCII-Wireframe dar. Fokus auf Klarheit und den wichtigsten Top-Task der Startseite. </w:t>
      </w:r>
      <w:r w:rsidRPr="00E019F3">
        <w:t>Verwende diese Bereiche:</w:t>
      </w:r>
      <w:r>
        <w:t xml:space="preserve"> Header, Hero mit Nutzenversprechen + CTA, 2 Content-Blöcke, Vertrauenselemente, Footer. </w:t>
      </w:r>
    </w:p>
    <w:p w14:paraId="64F53440" w14:textId="77777777" w:rsidR="00E019F3" w:rsidRDefault="007F7702">
      <w:r>
        <w:rPr>
          <w:b/>
          <w:bCs/>
        </w:rPr>
        <w:t>Projekt:</w:t>
      </w:r>
      <w:r>
        <w:t xml:space="preserve"> [1–2 Sätze Projektbeschreibung] </w:t>
      </w:r>
    </w:p>
    <w:p w14:paraId="60D58EC8" w14:textId="77777777" w:rsidR="00E019F3" w:rsidRDefault="007F7702">
      <w:r>
        <w:rPr>
          <w:b/>
          <w:bCs/>
        </w:rPr>
        <w:t>Persona:</w:t>
      </w:r>
      <w:r>
        <w:t xml:space="preserve"> [kurze Persona] </w:t>
      </w:r>
    </w:p>
    <w:p w14:paraId="7B4DBFEC" w14:textId="77777777" w:rsidR="00E019F3" w:rsidRPr="001226AF" w:rsidRDefault="007F7702">
      <w:pPr>
        <w:rPr>
          <w:lang w:val="en-US"/>
        </w:rPr>
      </w:pPr>
      <w:r w:rsidRPr="001226AF">
        <w:rPr>
          <w:b/>
          <w:bCs/>
          <w:lang w:val="en-US"/>
        </w:rPr>
        <w:t>Top‑Task der Startseite:</w:t>
      </w:r>
      <w:r w:rsidRPr="001226AF">
        <w:rPr>
          <w:lang w:val="en-US"/>
        </w:rPr>
        <w:t xml:space="preserve"> [Top‑Task] </w:t>
      </w:r>
    </w:p>
    <w:p w14:paraId="5FB89347" w14:textId="77777777" w:rsidR="00E019F3" w:rsidRDefault="007F7702">
      <w:r>
        <w:rPr>
          <w:b/>
          <w:bCs/>
        </w:rPr>
        <w:t>Wichtige Inhalte:</w:t>
      </w:r>
      <w:r>
        <w:t xml:space="preserve"> [Liste der Inhalte] </w:t>
      </w:r>
    </w:p>
    <w:p w14:paraId="0D14B9D5" w14:textId="77777777" w:rsidR="00E019F3" w:rsidRDefault="007F7702">
      <w:r>
        <w:rPr>
          <w:b/>
          <w:bCs/>
        </w:rPr>
        <w:t>Menü / Sitemap:</w:t>
      </w:r>
      <w:r>
        <w:t xml:space="preserve"> [Menüpunkte oder Seitenstruktur] </w:t>
      </w:r>
    </w:p>
    <w:p w14:paraId="7B8ECB0B" w14:textId="46F70201" w:rsidR="005B2B4A" w:rsidRDefault="007F7702">
      <w:r>
        <w:rPr>
          <w:b/>
          <w:bCs/>
        </w:rPr>
        <w:t>Resultat:</w:t>
      </w:r>
      <w:r>
        <w:t xml:space="preserve"> 1. kurze Begründung des Aufbaus 2. ASCII-Wireframe 3. Hinweise, was wir noch selbst prüfen sollten</w:t>
      </w:r>
    </w:p>
    <w:p w14:paraId="31FF1240" w14:textId="77777777" w:rsidR="00E019F3" w:rsidRDefault="00E019F3"/>
    <w:p w14:paraId="0FBFB68E" w14:textId="77777777" w:rsidR="00E019F3" w:rsidRDefault="00E019F3">
      <w:pPr>
        <w:rPr>
          <w:b/>
          <w:bCs/>
        </w:rPr>
      </w:pPr>
      <w:r>
        <w:rPr>
          <w:b/>
          <w:bCs/>
        </w:rPr>
        <w:br w:type="page"/>
      </w:r>
    </w:p>
    <w:p w14:paraId="30105D5F" w14:textId="0BA3389E" w:rsidR="005B2B4A" w:rsidRDefault="007F7702">
      <w:r>
        <w:rPr>
          <w:b/>
          <w:bCs/>
        </w:rPr>
        <w:lastRenderedPageBreak/>
        <w:t>Erwartete Ausgabe (Beispiel):</w:t>
      </w:r>
    </w:p>
    <w:p w14:paraId="7EDAC4D3" w14:textId="48CB1F0E" w:rsidR="005B2B4A" w:rsidRDefault="007F7702">
      <w:pPr>
        <w:pStyle w:val="SourceCode"/>
      </w:pPr>
      <w:r>
        <w:t>1. Begründung:</w:t>
      </w:r>
      <w:r>
        <w:br/>
        <w:t xml:space="preserve">Die Startseite führt zuerst zum wichtigsten Nutzenversprechen und macht den Top-Task </w:t>
      </w:r>
      <w:r w:rsidR="00E019F3">
        <w:br/>
      </w:r>
      <w:r>
        <w:t>dire</w:t>
      </w:r>
      <w:r w:rsidR="00E019F3">
        <w:t>k</w:t>
      </w:r>
      <w:r>
        <w:t>t sichtbar. Darunter folgen Orientierung, Vorteile und Vertrauenselemente.</w:t>
      </w:r>
      <w:r>
        <w:br/>
      </w:r>
      <w:r>
        <w:br/>
        <w:t>2. ASCII-Wireframe:</w:t>
      </w:r>
      <w:r>
        <w:br/>
        <w:t>[HEADER: Logo | Menü | Kontakt]</w:t>
      </w:r>
      <w:r>
        <w:br/>
        <w:t>------------------------------------------------</w:t>
      </w:r>
      <w:r>
        <w:br/>
        <w:t>[HERO: Klare Hauptbotschaft]</w:t>
      </w:r>
      <w:r>
        <w:br/>
        <w:t>[Kurztext]</w:t>
      </w:r>
      <w:r>
        <w:br/>
        <w:t>[CTA: Jetzt informieren]</w:t>
      </w:r>
      <w:r>
        <w:br/>
        <w:t>------------------------------------------------</w:t>
      </w:r>
      <w:r>
        <w:br/>
        <w:t>[CONTENT-BLOCK 1: Wichtigstes Angebot / Einstieg]</w:t>
      </w:r>
      <w:r>
        <w:br/>
        <w:t>------------------------------------------------</w:t>
      </w:r>
      <w:r>
        <w:br/>
        <w:t>[CONTENT-BLOCK 2: Vorteile / Ablauf]</w:t>
      </w:r>
      <w:r>
        <w:br/>
        <w:t>------------------------------------------------</w:t>
      </w:r>
      <w:r>
        <w:br/>
        <w:t>[VERTRAUEN: Bewertungen / Partner / FAQ]</w:t>
      </w:r>
      <w:r>
        <w:br/>
        <w:t>------------------------------------------------</w:t>
      </w:r>
      <w:r>
        <w:br/>
        <w:t>[FOOTER: Kontakt | Impressum | Social Media]</w:t>
      </w:r>
      <w:r>
        <w:br/>
      </w:r>
      <w:r>
        <w:br/>
        <w:t>3. Selbst prüfen:</w:t>
      </w:r>
      <w:r>
        <w:br/>
        <w:t>- Passt der Aufbau zur Persona?</w:t>
      </w:r>
      <w:r>
        <w:br/>
        <w:t>- Führt die Seite klar zum Top-Task?</w:t>
      </w:r>
      <w:r>
        <w:br/>
        <w:t>- Stimmen Begriffe und Inhalte mit der Sitemap überein?</w:t>
      </w:r>
    </w:p>
    <w:p w14:paraId="29BDBF26" w14:textId="5DC24922" w:rsidR="005B2B4A" w:rsidRDefault="007F7702">
      <w:pPr>
        <w:pStyle w:val="Heading3"/>
      </w:pPr>
      <w:bookmarkStart w:id="20" w:name="Xa9ce6a361f50dd4247431f7618f9e0bd9e609f8"/>
      <w:bookmarkEnd w:id="18"/>
      <w:bookmarkEnd w:id="19"/>
      <w:r>
        <w:t>Wireframe 2: Angebots-/Inhaltsseite (zeichnen)</w:t>
      </w:r>
    </w:p>
    <w:p w14:paraId="17229660" w14:textId="042E6BE1" w:rsidR="00FB23C6" w:rsidRDefault="007F7702" w:rsidP="00FB23C6">
      <w:r>
        <w:rPr>
          <w:b/>
          <w:bCs/>
        </w:rPr>
        <w:t>Welche Info muss sofort sichtbar sein?</w:t>
      </w:r>
      <w:r>
        <w:t xml:space="preserve"> </w:t>
      </w:r>
      <w:r w:rsidR="00FB23C6">
        <w:t>Trainingszeiten</w:t>
      </w:r>
      <w:r>
        <w:br/>
      </w:r>
      <w:r w:rsidR="00FB23C6">
        <w:t>[HEADER]</w:t>
      </w:r>
    </w:p>
    <w:p w14:paraId="24EF9BEC" w14:textId="77777777" w:rsidR="00FB23C6" w:rsidRDefault="00FB23C6" w:rsidP="00FB23C6">
      <w:pPr>
        <w:pStyle w:val="SourceCode"/>
      </w:pPr>
      <w:r>
        <w:t>------------------------------------------------</w:t>
      </w:r>
    </w:p>
    <w:p w14:paraId="173D654F" w14:textId="77777777" w:rsidR="00FB23C6" w:rsidRDefault="00FB23C6" w:rsidP="00FB23C6">
      <w:pPr>
        <w:pStyle w:val="SourceCode"/>
      </w:pPr>
      <w:r>
        <w:t>[SEITENTITEL: Training &amp; Spiele]</w:t>
      </w:r>
    </w:p>
    <w:p w14:paraId="2964407F" w14:textId="77777777" w:rsidR="00FB23C6" w:rsidRDefault="00FB23C6" w:rsidP="00FB23C6">
      <w:pPr>
        <w:pStyle w:val="SourceCode"/>
      </w:pPr>
      <w:r>
        <w:t>[Kurzbeschreibung]</w:t>
      </w:r>
    </w:p>
    <w:p w14:paraId="060B15D7" w14:textId="77777777" w:rsidR="00FB23C6" w:rsidRDefault="00FB23C6" w:rsidP="00FB23C6">
      <w:pPr>
        <w:pStyle w:val="SourceCode"/>
      </w:pPr>
      <w:r>
        <w:t>------------------------------------------------</w:t>
      </w:r>
    </w:p>
    <w:p w14:paraId="72519A71" w14:textId="77777777" w:rsidR="00FB23C6" w:rsidRDefault="00FB23C6" w:rsidP="00FB23C6">
      <w:pPr>
        <w:pStyle w:val="SourceCode"/>
      </w:pPr>
      <w:r>
        <w:t>[TRAININGSZEITEN]</w:t>
      </w:r>
    </w:p>
    <w:p w14:paraId="3F9EC9E0" w14:textId="77777777" w:rsidR="00FB23C6" w:rsidRDefault="00FB23C6" w:rsidP="00FB23C6">
      <w:pPr>
        <w:pStyle w:val="SourceCode"/>
      </w:pPr>
      <w:r>
        <w:t>------------------------------------------------</w:t>
      </w:r>
    </w:p>
    <w:p w14:paraId="49B374B6" w14:textId="77777777" w:rsidR="00FB23C6" w:rsidRDefault="00FB23C6" w:rsidP="00FB23C6">
      <w:pPr>
        <w:pStyle w:val="SourceCode"/>
      </w:pPr>
      <w:r>
        <w:t>[SPIELPLAN]</w:t>
      </w:r>
    </w:p>
    <w:p w14:paraId="049137E6" w14:textId="77777777" w:rsidR="00FB23C6" w:rsidRDefault="00FB23C6" w:rsidP="00FB23C6">
      <w:pPr>
        <w:pStyle w:val="SourceCode"/>
      </w:pPr>
      <w:r>
        <w:t>------------------------------------------------</w:t>
      </w:r>
    </w:p>
    <w:p w14:paraId="521A147F" w14:textId="77777777" w:rsidR="00FB23C6" w:rsidRDefault="00FB23C6" w:rsidP="00FB23C6">
      <w:pPr>
        <w:pStyle w:val="SourceCode"/>
      </w:pPr>
      <w:r>
        <w:t>[CTA: Jetzt mitmachen]</w:t>
      </w:r>
    </w:p>
    <w:p w14:paraId="4D9130D7" w14:textId="77777777" w:rsidR="00FB23C6" w:rsidRDefault="00FB23C6" w:rsidP="00FB23C6">
      <w:pPr>
        <w:pStyle w:val="SourceCode"/>
      </w:pPr>
      <w:r>
        <w:t>------------------------------------------------</w:t>
      </w:r>
    </w:p>
    <w:p w14:paraId="0E990095" w14:textId="560B86BD" w:rsidR="005B2B4A" w:rsidRDefault="00FB23C6" w:rsidP="00FB23C6">
      <w:pPr>
        <w:pStyle w:val="SourceCode"/>
      </w:pPr>
      <w:r>
        <w:t>[FOOTER]</w:t>
      </w:r>
    </w:p>
    <w:p w14:paraId="5E583898" w14:textId="77777777" w:rsidR="00EC1B39" w:rsidRDefault="00EC1B39" w:rsidP="00FB23C6">
      <w:pPr>
        <w:pStyle w:val="SourceCode"/>
      </w:pPr>
    </w:p>
    <w:p w14:paraId="0EB9FA04" w14:textId="77777777" w:rsidR="00EC1B39" w:rsidRDefault="00EC1B39" w:rsidP="00FB23C6">
      <w:pPr>
        <w:pStyle w:val="SourceCode"/>
      </w:pPr>
    </w:p>
    <w:p w14:paraId="61819F16" w14:textId="77777777" w:rsidR="00EC1B39" w:rsidRDefault="00EC1B39" w:rsidP="00FB23C6">
      <w:pPr>
        <w:pStyle w:val="SourceCode"/>
      </w:pPr>
    </w:p>
    <w:p w14:paraId="2985A458" w14:textId="77777777" w:rsidR="00EC1B39" w:rsidRDefault="00EC1B39" w:rsidP="00FB23C6">
      <w:pPr>
        <w:pStyle w:val="SourceCode"/>
      </w:pPr>
    </w:p>
    <w:p w14:paraId="35F4BA36" w14:textId="77777777" w:rsidR="00EC1B39" w:rsidRDefault="00EC1B39" w:rsidP="00FB23C6">
      <w:pPr>
        <w:pStyle w:val="SourceCode"/>
      </w:pPr>
    </w:p>
    <w:p w14:paraId="1EB80CB4" w14:textId="416DF84F" w:rsidR="005B2B4A" w:rsidRDefault="007F7702" w:rsidP="00EC1B39">
      <w:pPr>
        <w:pStyle w:val="Heading3"/>
      </w:pPr>
      <w:bookmarkStart w:id="21" w:name="d-wireframe-3-kontaktconversion-zeichnen"/>
      <w:bookmarkEnd w:id="20"/>
      <w:r>
        <w:lastRenderedPageBreak/>
        <w:t>Wireframe 3: Kontakt/Conversion (zeichnen)</w:t>
      </w:r>
    </w:p>
    <w:p w14:paraId="537BC202" w14:textId="01E86A9F" w:rsidR="00FA408C" w:rsidRPr="00EC1B39" w:rsidRDefault="007F7702" w:rsidP="00FB23C6">
      <w:r>
        <w:rPr>
          <w:b/>
          <w:bCs/>
        </w:rPr>
        <w:t>Was ist hier das Ziel?</w:t>
      </w:r>
      <w:r>
        <w:t xml:space="preserve"> </w:t>
      </w:r>
      <w:r>
        <w:rPr>
          <w:rFonts w:ascii="Segoe UI Symbol" w:hAnsi="Segoe UI Symbol" w:cs="Segoe UI Symbol"/>
        </w:rPr>
        <w:t>☐</w:t>
      </w:r>
      <w:r>
        <w:t xml:space="preserve"> Kontakt </w:t>
      </w:r>
      <w:r>
        <w:rPr>
          <w:rFonts w:ascii="Segoe UI Symbol" w:hAnsi="Segoe UI Symbol" w:cs="Segoe UI Symbol"/>
        </w:rPr>
        <w:t>☐</w:t>
      </w:r>
      <w:r>
        <w:t xml:space="preserve"> Termin </w:t>
      </w:r>
      <w:r w:rsidRPr="00FA408C">
        <w:rPr>
          <w:rFonts w:ascii="Segoe UI Symbol" w:hAnsi="Segoe UI Symbol" w:cs="Segoe UI Symbol"/>
          <w:highlight w:val="yellow"/>
        </w:rPr>
        <w:t>☐</w:t>
      </w:r>
      <w:r>
        <w:t xml:space="preserve"> Anmeldung </w:t>
      </w:r>
      <w:r>
        <w:rPr>
          <w:rFonts w:ascii="Segoe UI Symbol" w:hAnsi="Segoe UI Symbol" w:cs="Segoe UI Symbol"/>
        </w:rPr>
        <w:t>☐</w:t>
      </w:r>
      <w:r>
        <w:t xml:space="preserve"> Download </w:t>
      </w:r>
      <w:r>
        <w:rPr>
          <w:rFonts w:ascii="Segoe UI Symbol" w:hAnsi="Segoe UI Symbol" w:cs="Segoe UI Symbol"/>
        </w:rPr>
        <w:t>☐</w:t>
      </w:r>
      <w:r>
        <w:t xml:space="preserve"> anderes: _______</w:t>
      </w:r>
      <w:r w:rsidRPr="00EC1B39">
        <w:br/>
      </w:r>
      <w:bookmarkStart w:id="22" w:name="X015c16e629da4a8ead2d6c44857db79ffaf48e3"/>
      <w:bookmarkEnd w:id="16"/>
      <w:bookmarkEnd w:id="21"/>
      <w:r w:rsidR="00FA408C" w:rsidRPr="00EC1B39">
        <w:t>[HEADER]</w:t>
      </w:r>
    </w:p>
    <w:p w14:paraId="4DCE9D58" w14:textId="77777777" w:rsidR="00FA408C" w:rsidRPr="00FA408C" w:rsidRDefault="00FA408C" w:rsidP="00FA408C">
      <w:pPr>
        <w:pStyle w:val="SourceCode"/>
        <w:rPr>
          <w:lang w:val="en-US"/>
        </w:rPr>
      </w:pPr>
      <w:r w:rsidRPr="00FA408C">
        <w:rPr>
          <w:lang w:val="en-US"/>
        </w:rPr>
        <w:t>------------------------------------------------</w:t>
      </w:r>
    </w:p>
    <w:p w14:paraId="0A7711EA" w14:textId="77777777" w:rsidR="00FA408C" w:rsidRPr="00FA408C" w:rsidRDefault="00FA408C" w:rsidP="00FA408C">
      <w:pPr>
        <w:pStyle w:val="SourceCode"/>
        <w:rPr>
          <w:lang w:val="en-US"/>
        </w:rPr>
      </w:pPr>
      <w:r w:rsidRPr="00FA408C">
        <w:rPr>
          <w:lang w:val="en-US"/>
        </w:rPr>
        <w:t>[FORMULAR:</w:t>
      </w:r>
    </w:p>
    <w:p w14:paraId="14F6E26D" w14:textId="77777777" w:rsidR="00FA408C" w:rsidRPr="00FA408C" w:rsidRDefault="00FA408C" w:rsidP="00FA408C">
      <w:pPr>
        <w:pStyle w:val="SourceCode"/>
        <w:rPr>
          <w:lang w:val="en-US"/>
        </w:rPr>
      </w:pPr>
      <w:r w:rsidRPr="00FA408C">
        <w:rPr>
          <w:lang w:val="en-US"/>
        </w:rPr>
        <w:t xml:space="preserve"> Name</w:t>
      </w:r>
    </w:p>
    <w:p w14:paraId="5E592DB6" w14:textId="77777777" w:rsidR="00FA408C" w:rsidRPr="00FA408C" w:rsidRDefault="00FA408C" w:rsidP="00FA408C">
      <w:pPr>
        <w:pStyle w:val="SourceCode"/>
        <w:rPr>
          <w:lang w:val="en-US"/>
        </w:rPr>
      </w:pPr>
      <w:r w:rsidRPr="00FA408C">
        <w:rPr>
          <w:lang w:val="en-US"/>
        </w:rPr>
        <w:t xml:space="preserve"> E-Mail</w:t>
      </w:r>
    </w:p>
    <w:p w14:paraId="1E3B8F36" w14:textId="77777777" w:rsidR="00FA408C" w:rsidRDefault="00FA408C" w:rsidP="00FA408C">
      <w:pPr>
        <w:pStyle w:val="SourceCode"/>
      </w:pPr>
      <w:r w:rsidRPr="00FA408C">
        <w:rPr>
          <w:lang w:val="en-US"/>
        </w:rPr>
        <w:t xml:space="preserve"> </w:t>
      </w:r>
      <w:r>
        <w:t>Nachricht]</w:t>
      </w:r>
    </w:p>
    <w:p w14:paraId="6DF1DA43" w14:textId="77777777" w:rsidR="00FA408C" w:rsidRDefault="00FA408C" w:rsidP="00FA408C">
      <w:pPr>
        <w:pStyle w:val="SourceCode"/>
      </w:pPr>
      <w:r>
        <w:t>------------------------------------------------</w:t>
      </w:r>
    </w:p>
    <w:p w14:paraId="724F3FC3" w14:textId="77777777" w:rsidR="00FA408C" w:rsidRDefault="00FA408C" w:rsidP="00FA408C">
      <w:pPr>
        <w:pStyle w:val="SourceCode"/>
      </w:pPr>
      <w:r>
        <w:t>[INFO: Probetraining / Kontakt]</w:t>
      </w:r>
    </w:p>
    <w:p w14:paraId="654E0CC1" w14:textId="77777777" w:rsidR="00FA408C" w:rsidRDefault="00FA408C" w:rsidP="00FA408C">
      <w:pPr>
        <w:pStyle w:val="SourceCode"/>
      </w:pPr>
      <w:r>
        <w:t>------------------------------------------------</w:t>
      </w:r>
    </w:p>
    <w:p w14:paraId="7E4C3E1F" w14:textId="77777777" w:rsidR="00FA408C" w:rsidRDefault="00FA408C" w:rsidP="00FA408C">
      <w:pPr>
        <w:pStyle w:val="SourceCode"/>
      </w:pPr>
      <w:r>
        <w:t>[CTA: Anmeldung absenden]</w:t>
      </w:r>
    </w:p>
    <w:p w14:paraId="4DF82EAF" w14:textId="77777777" w:rsidR="00FA408C" w:rsidRDefault="00FA408C" w:rsidP="00FA408C">
      <w:pPr>
        <w:pStyle w:val="SourceCode"/>
      </w:pPr>
      <w:r>
        <w:t>------------------------------------------------</w:t>
      </w:r>
    </w:p>
    <w:p w14:paraId="4B3B1655" w14:textId="4523E07E" w:rsidR="005B2B4A" w:rsidRDefault="00FA408C" w:rsidP="00FA408C">
      <w:pPr>
        <w:pStyle w:val="SourceCode"/>
        <w:rPr>
          <w:lang w:val="en-US"/>
        </w:rPr>
      </w:pPr>
      <w:r w:rsidRPr="00FA408C">
        <w:rPr>
          <w:lang w:val="en-US"/>
        </w:rPr>
        <w:t>[FOOTER]</w:t>
      </w:r>
      <w:r w:rsidR="007F7702" w:rsidRPr="00E019F3">
        <w:rPr>
          <w:lang w:val="en-US"/>
        </w:rPr>
        <w:t>Tree‑Test Mini‑Formular (Reverse Card Sorting)</w:t>
      </w:r>
    </w:p>
    <w:p w14:paraId="2217289D" w14:textId="77777777" w:rsidR="00FB23C6" w:rsidRPr="00E019F3" w:rsidRDefault="00FB23C6" w:rsidP="00FA408C">
      <w:pPr>
        <w:pStyle w:val="SourceCode"/>
        <w:rPr>
          <w:lang w:val="en-US"/>
        </w:rPr>
      </w:pPr>
    </w:p>
    <w:p w14:paraId="34D49924" w14:textId="77777777" w:rsidR="005B2B4A" w:rsidRDefault="007F7702">
      <w:r>
        <w:rPr>
          <w:b/>
          <w:bCs/>
        </w:rPr>
        <w:t>Ziel:</w:t>
      </w:r>
      <w:r>
        <w:t xml:space="preserve"> Ihr testet eure </w:t>
      </w:r>
      <w:r w:rsidRPr="00E019F3">
        <w:t>Menüstruktur ohne Design:</w:t>
      </w:r>
      <w:r>
        <w:t xml:space="preserve"> Testperson soll Aufgaben nur mit der Baumstruktur lösen.</w:t>
      </w:r>
    </w:p>
    <w:p w14:paraId="5B03C0E2" w14:textId="77777777" w:rsidR="005B2B4A" w:rsidRDefault="007F7702">
      <w:pPr>
        <w:pStyle w:val="Heading3"/>
      </w:pPr>
      <w:bookmarkStart w:id="23" w:name="anleitung-2-minuten"/>
      <w:r>
        <w:t>Anleitung (2 Minuten)</w:t>
      </w:r>
    </w:p>
    <w:p w14:paraId="3A0B90E4" w14:textId="77777777" w:rsidR="005B2B4A" w:rsidRDefault="007F7702">
      <w:pPr>
        <w:numPr>
          <w:ilvl w:val="0"/>
          <w:numId w:val="41"/>
        </w:numPr>
      </w:pPr>
      <w:r>
        <w:t xml:space="preserve">Zeigt der Testperson </w:t>
      </w:r>
      <w:r w:rsidRPr="00E019F3">
        <w:t xml:space="preserve">nur </w:t>
      </w:r>
      <w:r>
        <w:t>eure Sitemap (ohne Wireframes).</w:t>
      </w:r>
    </w:p>
    <w:p w14:paraId="68C25F28" w14:textId="77777777" w:rsidR="005B2B4A" w:rsidRDefault="007F7702">
      <w:pPr>
        <w:numPr>
          <w:ilvl w:val="0"/>
          <w:numId w:val="41"/>
        </w:numPr>
      </w:pPr>
      <w:r>
        <w:t>Gebt eine Aufgabe („Finde …“).</w:t>
      </w:r>
    </w:p>
    <w:p w14:paraId="03C963B1" w14:textId="77777777" w:rsidR="005B2B4A" w:rsidRDefault="007F7702">
      <w:pPr>
        <w:numPr>
          <w:ilvl w:val="0"/>
          <w:numId w:val="41"/>
        </w:numPr>
      </w:pPr>
      <w:r>
        <w:t xml:space="preserve">Testperson sagt, </w:t>
      </w:r>
      <w:r w:rsidRPr="00E019F3">
        <w:t xml:space="preserve">wo </w:t>
      </w:r>
      <w:r>
        <w:t>sie klicken würde (Pfad).</w:t>
      </w:r>
    </w:p>
    <w:p w14:paraId="60022ED4" w14:textId="77777777" w:rsidR="005B2B4A" w:rsidRDefault="007F7702">
      <w:pPr>
        <w:numPr>
          <w:ilvl w:val="0"/>
          <w:numId w:val="41"/>
        </w:numPr>
      </w:pPr>
      <w:r>
        <w:t>Notiert: gefunden? Zeit? Unsicherheit?</w:t>
      </w:r>
    </w:p>
    <w:p w14:paraId="4ECB5754" w14:textId="77777777" w:rsidR="005B2B4A" w:rsidRDefault="007F7702">
      <w:pPr>
        <w:pStyle w:val="Heading3"/>
      </w:pPr>
      <w:bookmarkStart w:id="24" w:name="X8ef4f889eb1cc5b10cc8cdd57fec9bf4157baed"/>
      <w:bookmarkEnd w:id="23"/>
      <w:r>
        <w:t>Tree‑Test (1–3 Testpersonen reichen für Mini‑Test)</w:t>
      </w:r>
    </w:p>
    <w:tbl>
      <w:tblPr>
        <w:tblW w:w="5000" w:type="pct"/>
        <w:tblLayout w:type="fixed"/>
        <w:tblLook w:val="0020" w:firstRow="1" w:lastRow="0" w:firstColumn="0" w:lastColumn="0" w:noHBand="0" w:noVBand="0"/>
      </w:tblPr>
      <w:tblGrid>
        <w:gridCol w:w="1717"/>
        <w:gridCol w:w="2961"/>
        <w:gridCol w:w="1276"/>
        <w:gridCol w:w="709"/>
        <w:gridCol w:w="1275"/>
        <w:gridCol w:w="1133"/>
      </w:tblGrid>
      <w:tr w:rsidR="005B2B4A" w14:paraId="3D5302D5" w14:textId="77777777" w:rsidTr="00E41B6B">
        <w:trPr>
          <w:tblHeader/>
        </w:trPr>
        <w:tc>
          <w:tcPr>
            <w:tcW w:w="1717" w:type="dxa"/>
          </w:tcPr>
          <w:p w14:paraId="69E202F6" w14:textId="77777777" w:rsidR="005B2B4A" w:rsidRDefault="007F7702">
            <w:r>
              <w:t>Aufgabe (Top‑Task)</w:t>
            </w:r>
          </w:p>
        </w:tc>
        <w:tc>
          <w:tcPr>
            <w:tcW w:w="2961" w:type="dxa"/>
          </w:tcPr>
          <w:p w14:paraId="1E988238" w14:textId="77777777" w:rsidR="005B2B4A" w:rsidRDefault="007F7702">
            <w:r>
              <w:t>Gewählter Pfad (Menü → Unterpunkt)</w:t>
            </w:r>
          </w:p>
        </w:tc>
        <w:tc>
          <w:tcPr>
            <w:tcW w:w="1276" w:type="dxa"/>
          </w:tcPr>
          <w:p w14:paraId="5BC85291" w14:textId="77777777" w:rsidR="005B2B4A" w:rsidRDefault="007F7702">
            <w:r>
              <w:t>Gefunden? (Ja/Nein)</w:t>
            </w:r>
          </w:p>
        </w:tc>
        <w:tc>
          <w:tcPr>
            <w:tcW w:w="709" w:type="dxa"/>
          </w:tcPr>
          <w:p w14:paraId="2F1475AB" w14:textId="77777777" w:rsidR="005B2B4A" w:rsidRDefault="007F7702">
            <w:pPr>
              <w:jc w:val="right"/>
            </w:pPr>
            <w:r>
              <w:t>Zeit (Sek.)</w:t>
            </w:r>
          </w:p>
        </w:tc>
        <w:tc>
          <w:tcPr>
            <w:tcW w:w="1275" w:type="dxa"/>
          </w:tcPr>
          <w:p w14:paraId="3EF2F7AA" w14:textId="77777777" w:rsidR="005B2B4A" w:rsidRDefault="007F7702">
            <w:pPr>
              <w:jc w:val="right"/>
            </w:pPr>
            <w:r>
              <w:t>Unsicherheit 0–5</w:t>
            </w:r>
          </w:p>
        </w:tc>
        <w:tc>
          <w:tcPr>
            <w:tcW w:w="1133" w:type="dxa"/>
          </w:tcPr>
          <w:p w14:paraId="0A1406BC" w14:textId="77777777" w:rsidR="005B2B4A" w:rsidRDefault="007F7702">
            <w:r>
              <w:t>Kommentar</w:t>
            </w:r>
          </w:p>
        </w:tc>
      </w:tr>
      <w:tr w:rsidR="005B2B4A" w14:paraId="4D0FC9F3" w14:textId="77777777" w:rsidTr="00E41B6B">
        <w:tc>
          <w:tcPr>
            <w:tcW w:w="1717" w:type="dxa"/>
          </w:tcPr>
          <w:p w14:paraId="34A0897C" w14:textId="639E4FF0" w:rsidR="005B2B4A" w:rsidRDefault="007F7702">
            <w:r>
              <w:t xml:space="preserve">1) </w:t>
            </w:r>
            <w:r w:rsidR="00EC1B39">
              <w:t>Trainingszeiten finden</w:t>
            </w:r>
          </w:p>
        </w:tc>
        <w:tc>
          <w:tcPr>
            <w:tcW w:w="2961" w:type="dxa"/>
          </w:tcPr>
          <w:p w14:paraId="0DC7274D" w14:textId="640185F5" w:rsidR="005B2B4A" w:rsidRDefault="00EC1B39">
            <w:r>
              <w:t>Training &amp; Spiele -&gt; Trainingszeiten</w:t>
            </w:r>
          </w:p>
        </w:tc>
        <w:tc>
          <w:tcPr>
            <w:tcW w:w="1276" w:type="dxa"/>
          </w:tcPr>
          <w:p w14:paraId="2C3B72DD" w14:textId="77777777" w:rsidR="005B2B4A" w:rsidRDefault="007F7702">
            <w:r w:rsidRPr="00EC1B39">
              <w:rPr>
                <w:highlight w:val="yellow"/>
              </w:rPr>
              <w:t>☐</w:t>
            </w:r>
            <w:r>
              <w:t xml:space="preserve"> Ja ☐ Nein</w:t>
            </w:r>
          </w:p>
        </w:tc>
        <w:tc>
          <w:tcPr>
            <w:tcW w:w="709" w:type="dxa"/>
          </w:tcPr>
          <w:p w14:paraId="7FB26378" w14:textId="003F8395" w:rsidR="005B2B4A" w:rsidRDefault="00EC1B39">
            <w:pPr>
              <w:jc w:val="right"/>
            </w:pPr>
            <w:r>
              <w:t>8s</w:t>
            </w:r>
          </w:p>
        </w:tc>
        <w:tc>
          <w:tcPr>
            <w:tcW w:w="1275" w:type="dxa"/>
          </w:tcPr>
          <w:p w14:paraId="799EF4F7" w14:textId="7C5713A9" w:rsidR="005B2B4A" w:rsidRDefault="00EC1B39">
            <w:pPr>
              <w:jc w:val="right"/>
            </w:pPr>
            <w:r>
              <w:t>1</w:t>
            </w:r>
          </w:p>
        </w:tc>
        <w:tc>
          <w:tcPr>
            <w:tcW w:w="1133" w:type="dxa"/>
          </w:tcPr>
          <w:p w14:paraId="6228AA07" w14:textId="459B3855" w:rsidR="005B2B4A" w:rsidRDefault="005B2B4A"/>
        </w:tc>
      </w:tr>
      <w:tr w:rsidR="005B2B4A" w14:paraId="498B0091" w14:textId="77777777" w:rsidTr="00E41B6B">
        <w:tc>
          <w:tcPr>
            <w:tcW w:w="1717" w:type="dxa"/>
          </w:tcPr>
          <w:p w14:paraId="71C34F55" w14:textId="432507E0" w:rsidR="005B2B4A" w:rsidRDefault="007F7702">
            <w:r>
              <w:t xml:space="preserve">2) </w:t>
            </w:r>
            <w:r w:rsidR="00EC1B39">
              <w:t>Anmeldung finden</w:t>
            </w:r>
          </w:p>
        </w:tc>
        <w:tc>
          <w:tcPr>
            <w:tcW w:w="2961" w:type="dxa"/>
          </w:tcPr>
          <w:p w14:paraId="6CC76AD5" w14:textId="45DF2A26" w:rsidR="005B2B4A" w:rsidRDefault="00EC1B39">
            <w:r>
              <w:t>Mitmachen -&gt; Anmeldung</w:t>
            </w:r>
          </w:p>
        </w:tc>
        <w:tc>
          <w:tcPr>
            <w:tcW w:w="1276" w:type="dxa"/>
          </w:tcPr>
          <w:p w14:paraId="395A706E" w14:textId="77777777" w:rsidR="005B2B4A" w:rsidRDefault="007F7702">
            <w:r w:rsidRPr="00EC1B39">
              <w:rPr>
                <w:highlight w:val="yellow"/>
              </w:rPr>
              <w:t>☐</w:t>
            </w:r>
            <w:r>
              <w:t xml:space="preserve"> Ja ☐ Nein</w:t>
            </w:r>
          </w:p>
        </w:tc>
        <w:tc>
          <w:tcPr>
            <w:tcW w:w="709" w:type="dxa"/>
          </w:tcPr>
          <w:p w14:paraId="5D97F9F6" w14:textId="2489765E" w:rsidR="005B2B4A" w:rsidRDefault="00EC1B39">
            <w:pPr>
              <w:jc w:val="right"/>
            </w:pPr>
            <w:r>
              <w:t>10s</w:t>
            </w:r>
          </w:p>
        </w:tc>
        <w:tc>
          <w:tcPr>
            <w:tcW w:w="1275" w:type="dxa"/>
          </w:tcPr>
          <w:p w14:paraId="2A5D2F94" w14:textId="777F5A71" w:rsidR="005B2B4A" w:rsidRDefault="00EC1B39">
            <w:pPr>
              <w:jc w:val="right"/>
            </w:pPr>
            <w:r>
              <w:t>1</w:t>
            </w:r>
          </w:p>
        </w:tc>
        <w:tc>
          <w:tcPr>
            <w:tcW w:w="1133" w:type="dxa"/>
          </w:tcPr>
          <w:p w14:paraId="53F7191B" w14:textId="59D46E60" w:rsidR="005B2B4A" w:rsidRDefault="005B2B4A"/>
        </w:tc>
      </w:tr>
      <w:tr w:rsidR="005B2B4A" w14:paraId="5BD2A426" w14:textId="77777777" w:rsidTr="00E41B6B">
        <w:tc>
          <w:tcPr>
            <w:tcW w:w="1717" w:type="dxa"/>
          </w:tcPr>
          <w:p w14:paraId="74A199C2" w14:textId="3C348044" w:rsidR="005B2B4A" w:rsidRDefault="007F7702">
            <w:r>
              <w:t xml:space="preserve">3) </w:t>
            </w:r>
            <w:r w:rsidR="00EC1B39">
              <w:t>Spielplan finden</w:t>
            </w:r>
          </w:p>
        </w:tc>
        <w:tc>
          <w:tcPr>
            <w:tcW w:w="2961" w:type="dxa"/>
          </w:tcPr>
          <w:p w14:paraId="76949492" w14:textId="4D89CCB1" w:rsidR="005B2B4A" w:rsidRDefault="00EC1B39">
            <w:r>
              <w:t>Training &amp; Spiele -&gt; Spielplan</w:t>
            </w:r>
          </w:p>
        </w:tc>
        <w:tc>
          <w:tcPr>
            <w:tcW w:w="1276" w:type="dxa"/>
          </w:tcPr>
          <w:p w14:paraId="3D1490DD" w14:textId="77777777" w:rsidR="005B2B4A" w:rsidRDefault="007F7702">
            <w:r w:rsidRPr="00EC1B39">
              <w:rPr>
                <w:highlight w:val="yellow"/>
              </w:rPr>
              <w:t>☐</w:t>
            </w:r>
            <w:r>
              <w:t xml:space="preserve"> Ja ☐ Nein</w:t>
            </w:r>
          </w:p>
        </w:tc>
        <w:tc>
          <w:tcPr>
            <w:tcW w:w="709" w:type="dxa"/>
          </w:tcPr>
          <w:p w14:paraId="59063072" w14:textId="32CA4E1F" w:rsidR="005B2B4A" w:rsidRDefault="00EC1B39">
            <w:pPr>
              <w:jc w:val="right"/>
            </w:pPr>
            <w:r>
              <w:t>7s</w:t>
            </w:r>
          </w:p>
        </w:tc>
        <w:tc>
          <w:tcPr>
            <w:tcW w:w="1275" w:type="dxa"/>
          </w:tcPr>
          <w:p w14:paraId="5D7D6E2A" w14:textId="75CBEB84" w:rsidR="005B2B4A" w:rsidRDefault="00EC1B39">
            <w:pPr>
              <w:jc w:val="right"/>
            </w:pPr>
            <w:r>
              <w:t>0</w:t>
            </w:r>
          </w:p>
        </w:tc>
        <w:tc>
          <w:tcPr>
            <w:tcW w:w="1133" w:type="dxa"/>
          </w:tcPr>
          <w:p w14:paraId="2FF8188D" w14:textId="1DC997E2" w:rsidR="005B2B4A" w:rsidRDefault="005B2B4A"/>
        </w:tc>
      </w:tr>
    </w:tbl>
    <w:p w14:paraId="3AF03839" w14:textId="77777777" w:rsidR="005B2B4A" w:rsidRDefault="007F7702">
      <w:r>
        <w:rPr>
          <w:b/>
          <w:bCs/>
        </w:rPr>
        <w:t>Wenn viele scheitern:</w:t>
      </w:r>
      <w:r>
        <w:t xml:space="preserve"> Menübegriffe/Struktur anpassen (das ist der Sinn!).</w:t>
      </w:r>
    </w:p>
    <w:p w14:paraId="030CE291" w14:textId="77777777" w:rsidR="005B2B4A" w:rsidRDefault="007F7702">
      <w:pPr>
        <w:pStyle w:val="Heading2"/>
      </w:pPr>
      <w:bookmarkStart w:id="25" w:name="abgabe-was-ihr-am-schluss-habt"/>
      <w:bookmarkEnd w:id="24"/>
      <w:r>
        <w:t>Abgabe (was ihr am Schluss habt)</w:t>
      </w:r>
    </w:p>
    <w:p w14:paraId="205C8455" w14:textId="77777777" w:rsidR="005B2B4A" w:rsidRDefault="007F7702">
      <w:pPr>
        <w:numPr>
          <w:ilvl w:val="0"/>
          <w:numId w:val="42"/>
        </w:numPr>
      </w:pPr>
      <w:r>
        <w:t>Content‑Liste (gefiltert)</w:t>
      </w:r>
    </w:p>
    <w:p w14:paraId="184D7871" w14:textId="77777777" w:rsidR="005B2B4A" w:rsidRDefault="007F7702">
      <w:pPr>
        <w:numPr>
          <w:ilvl w:val="0"/>
          <w:numId w:val="43"/>
        </w:numPr>
      </w:pPr>
      <w:r>
        <w:t>Cluster/„Karten“ + Cluster‑Namen</w:t>
      </w:r>
    </w:p>
    <w:p w14:paraId="6F123D12" w14:textId="77777777" w:rsidR="005B2B4A" w:rsidRDefault="007F7702">
      <w:pPr>
        <w:numPr>
          <w:ilvl w:val="0"/>
          <w:numId w:val="44"/>
        </w:numPr>
      </w:pPr>
      <w:r>
        <w:t>Sitemap als Baum</w:t>
      </w:r>
    </w:p>
    <w:p w14:paraId="29BDDA52" w14:textId="77777777" w:rsidR="005B2B4A" w:rsidRDefault="007F7702">
      <w:pPr>
        <w:numPr>
          <w:ilvl w:val="0"/>
          <w:numId w:val="45"/>
        </w:numPr>
      </w:pPr>
      <w:r>
        <w:t>Menü‑Check (Häkchen + finales Menü)</w:t>
      </w:r>
    </w:p>
    <w:p w14:paraId="736D3C26" w14:textId="77777777" w:rsidR="005B2B4A" w:rsidRDefault="007F7702">
      <w:pPr>
        <w:numPr>
          <w:ilvl w:val="0"/>
          <w:numId w:val="46"/>
        </w:numPr>
      </w:pPr>
      <w:r>
        <w:t>3 Wireframes (Low‑Fi)</w:t>
      </w:r>
    </w:p>
    <w:p w14:paraId="40A97F22" w14:textId="77777777" w:rsidR="005B2B4A" w:rsidRDefault="007F7702">
      <w:pPr>
        <w:numPr>
          <w:ilvl w:val="0"/>
          <w:numId w:val="47"/>
        </w:numPr>
      </w:pPr>
      <w:r>
        <w:t>1 Mini‑Tree‑Test (Tabelle ausgefüllt)</w:t>
      </w:r>
      <w:bookmarkEnd w:id="22"/>
      <w:bookmarkEnd w:id="25"/>
    </w:p>
    <w:sectPr w:rsidR="005B2B4A" w:rsidSect="004C428C">
      <w:footerReference w:type="default" r:id="rId8"/>
      <w:headerReference w:type="first" r:id="rId9"/>
      <w:footerReference w:type="first" r:id="rId10"/>
      <w:type w:val="continuous"/>
      <w:pgSz w:w="11906" w:h="16838" w:code="9"/>
      <w:pgMar w:top="1701"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1B6B" w14:textId="77777777" w:rsidR="00E62584" w:rsidRDefault="00E62584">
      <w:r>
        <w:separator/>
      </w:r>
    </w:p>
  </w:endnote>
  <w:endnote w:type="continuationSeparator" w:id="0">
    <w:p w14:paraId="2FA9544E" w14:textId="77777777" w:rsidR="00E62584" w:rsidRDefault="00E6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w:charset w:val="00"/>
    <w:family w:val="swiss"/>
    <w:pitch w:val="variable"/>
    <w:sig w:usb0="E00002FF" w:usb1="5000205B" w:usb2="00000000" w:usb3="00000000" w:csb0="000000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8E37" w14:textId="7EC42EC5" w:rsidR="00126F05" w:rsidRPr="0009798F" w:rsidRDefault="00126F05" w:rsidP="00126F05">
    <w:pPr>
      <w:pStyle w:val="Footer"/>
      <w:rPr>
        <w:rFonts w:cs="Segoe UI"/>
        <w:sz w:val="16"/>
        <w:szCs w:val="16"/>
      </w:rPr>
    </w:pPr>
    <w:r w:rsidRPr="0009798F">
      <w:rPr>
        <w:rFonts w:cs="Segoe UI"/>
        <w:sz w:val="16"/>
        <w:szCs w:val="16"/>
      </w:rPr>
      <w:t>BBZW-</w:t>
    </w:r>
    <w:r w:rsidR="00F8434E">
      <w:rPr>
        <w:rFonts w:cs="Segoe UI"/>
        <w:sz w:val="16"/>
        <w:szCs w:val="16"/>
      </w:rPr>
      <w:t>S</w:t>
    </w:r>
    <w:r>
      <w:rPr>
        <w:rFonts w:cs="Segoe UI"/>
        <w:sz w:val="16"/>
        <w:szCs w:val="16"/>
      </w:rPr>
      <w:t>…</w:t>
    </w:r>
    <w:r w:rsidRPr="0009798F">
      <w:rPr>
        <w:rFonts w:cs="Segoe UI"/>
        <w:sz w:val="16"/>
        <w:szCs w:val="16"/>
      </w:rPr>
      <w:t xml:space="preserve"> | </w:t>
    </w:r>
    <w:r w:rsidR="00E019F3">
      <w:rPr>
        <w:rFonts w:cs="Segoe UI"/>
        <w:sz w:val="16"/>
        <w:szCs w:val="16"/>
      </w:rPr>
      <w:t>Woche 6-7 Arbeitsblatt (INM)</w:t>
    </w:r>
    <w:r w:rsidRPr="0009798F">
      <w:rPr>
        <w:rFonts w:cs="Segoe UI"/>
        <w:sz w:val="16"/>
        <w:szCs w:val="16"/>
      </w:rPr>
      <w:t xml:space="preserve"> | Seite </w:t>
    </w:r>
    <w:r w:rsidRPr="0009798F">
      <w:rPr>
        <w:rFonts w:cs="Segoe UI"/>
        <w:sz w:val="16"/>
        <w:szCs w:val="16"/>
      </w:rPr>
      <w:fldChar w:fldCharType="begin"/>
    </w:r>
    <w:r w:rsidRPr="0009798F">
      <w:rPr>
        <w:rFonts w:cs="Segoe UI"/>
        <w:sz w:val="16"/>
        <w:szCs w:val="16"/>
      </w:rPr>
      <w:instrText xml:space="preserve"> PAGE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 xml:space="preserve"> (von </w:t>
    </w:r>
    <w:r w:rsidRPr="0009798F">
      <w:rPr>
        <w:rFonts w:cs="Segoe UI"/>
        <w:sz w:val="16"/>
        <w:szCs w:val="16"/>
      </w:rPr>
      <w:fldChar w:fldCharType="begin"/>
    </w:r>
    <w:r w:rsidRPr="0009798F">
      <w:rPr>
        <w:rFonts w:cs="Segoe UI"/>
        <w:sz w:val="16"/>
        <w:szCs w:val="16"/>
      </w:rPr>
      <w:instrText xml:space="preserve"> NUMPAGES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6F7" w14:textId="77777777" w:rsidR="00434EA2" w:rsidRPr="0025548A" w:rsidRDefault="00434EA2" w:rsidP="00434EA2">
    <w:pPr>
      <w:pStyle w:val="NoSpacing"/>
      <w:tabs>
        <w:tab w:val="left" w:pos="2515"/>
      </w:tabs>
      <w:ind w:left="-1134"/>
      <w:rPr>
        <w:rFonts w:ascii="Segoe UI" w:hAnsi="Segoe UI" w:cs="Segoe UI"/>
        <w:sz w:val="16"/>
        <w:szCs w:val="16"/>
      </w:rPr>
    </w:pPr>
    <w:r w:rsidRPr="0025548A">
      <w:rPr>
        <w:rFonts w:ascii="Segoe UI" w:hAnsi="Segoe UI" w:cs="Segoe UI"/>
        <w:noProof/>
        <w:sz w:val="16"/>
        <w:szCs w:val="16"/>
        <w:lang w:eastAsia="de-CH"/>
      </w:rPr>
      <w:drawing>
        <wp:inline distT="0" distB="0" distL="0" distR="0" wp14:anchorId="39FAF3B3" wp14:editId="6B63F73C">
          <wp:extent cx="670561" cy="670561"/>
          <wp:effectExtent l="0" t="0" r="0" b="0"/>
          <wp:docPr id="176959881" name="Grafik 17695988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881" name="Grafik 3"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670561" cy="6705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1813" w14:textId="77777777" w:rsidR="00E62584" w:rsidRDefault="00E62584">
      <w:r>
        <w:separator/>
      </w:r>
    </w:p>
  </w:footnote>
  <w:footnote w:type="continuationSeparator" w:id="0">
    <w:p w14:paraId="08A393DF" w14:textId="77777777" w:rsidR="00E62584" w:rsidRDefault="00E6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BD75" w14:textId="77777777" w:rsidR="00F600D6" w:rsidRPr="00F600D6" w:rsidRDefault="00F600D6" w:rsidP="004C428C">
    <w:pPr>
      <w:spacing w:before="1000" w:after="800"/>
      <w:rPr>
        <w:b/>
        <w:bCs/>
        <w:sz w:val="16"/>
        <w:szCs w:val="16"/>
      </w:rPr>
    </w:pPr>
    <w:r w:rsidRPr="00F600D6">
      <w:rPr>
        <w:b/>
        <w:bCs/>
        <w:noProof/>
        <w:sz w:val="16"/>
        <w:szCs w:val="16"/>
      </w:rPr>
      <w:drawing>
        <wp:anchor distT="0" distB="0" distL="114300" distR="114300" simplePos="0" relativeHeight="251661312" behindDoc="1" locked="1" layoutInCell="1" allowOverlap="1" wp14:anchorId="01C2FD51" wp14:editId="307CACB9">
          <wp:simplePos x="0" y="0"/>
          <wp:positionH relativeFrom="page">
            <wp:posOffset>-3810</wp:posOffset>
          </wp:positionH>
          <wp:positionV relativeFrom="page">
            <wp:posOffset>0</wp:posOffset>
          </wp:positionV>
          <wp:extent cx="7579995" cy="1259840"/>
          <wp:effectExtent l="0" t="0" r="0" b="0"/>
          <wp:wrapNone/>
          <wp:docPr id="17294624" name="Grafik 17294624"/>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995" cy="1259840"/>
                  </a:xfrm>
                  <a:prstGeom prst="rect">
                    <a:avLst/>
                  </a:prstGeom>
                </pic:spPr>
              </pic:pic>
            </a:graphicData>
          </a:graphic>
          <wp14:sizeRelH relativeFrom="margin">
            <wp14:pctWidth>0</wp14:pctWidth>
          </wp14:sizeRelH>
          <wp14:sizeRelV relativeFrom="margin">
            <wp14:pctHeight>0</wp14:pctHeight>
          </wp14:sizeRelV>
        </wp:anchor>
      </w:drawing>
    </w:r>
    <w:r w:rsidRPr="00F600D6">
      <w:rPr>
        <w:b/>
        <w:bCs/>
        <w:sz w:val="16"/>
        <w:szCs w:val="16"/>
      </w:rPr>
      <w:t>Berufsbildungszentrum Wirtschaft, Informatik und Technik</w:t>
    </w:r>
    <w:r w:rsidR="00FD4AE8">
      <w:rPr>
        <w:b/>
        <w:bCs/>
        <w:sz w:val="16"/>
        <w:szCs w:val="16"/>
      </w:rPr>
      <w:t xml:space="preserve"> – </w:t>
    </w:r>
    <w:r w:rsidR="00A0514E">
      <w:rPr>
        <w:b/>
        <w:bCs/>
        <w:sz w:val="16"/>
        <w:szCs w:val="16"/>
      </w:rPr>
      <w:t>Sursee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2851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DE3B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6EBF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2070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3A8F8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F52D9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FDE8B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50E4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BCB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E61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B2EB9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ED801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00A992"/>
    <w:multiLevelType w:val="multilevel"/>
    <w:tmpl w:val="6EB447E8"/>
    <w:lvl w:ilvl="0">
      <w:numFmt w:val="bullet"/>
      <w:lvlText w:val="☐"/>
      <w:lvlJc w:val="left"/>
      <w:pPr>
        <w:ind w:left="720" w:hanging="360"/>
      </w:pPr>
      <w:rPr>
        <w:color w:val="C00000"/>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3" w15:restartNumberingAfterBreak="0">
    <w:nsid w:val="00A99411"/>
    <w:multiLevelType w:val="multilevel"/>
    <w:tmpl w:val="C8286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022125D"/>
    <w:multiLevelType w:val="multilevel"/>
    <w:tmpl w:val="63785862"/>
    <w:lvl w:ilvl="0">
      <w:start w:val="1"/>
      <w:numFmt w:val="bullet"/>
      <w:pStyle w:val="ListWithCheckboxes"/>
      <w:lvlText w:val="□"/>
      <w:lvlJc w:val="left"/>
      <w:pPr>
        <w:ind w:left="360" w:hanging="360"/>
      </w:pPr>
      <w:rPr>
        <w:rFonts w:ascii="Arial" w:hAnsi="Arial" w:hint="default"/>
        <w:color w:val="auto"/>
        <w:sz w:val="22"/>
      </w:rPr>
    </w:lvl>
    <w:lvl w:ilvl="1">
      <w:start w:val="1"/>
      <w:numFmt w:val="bullet"/>
      <w:lvlText w:val="□"/>
      <w:lvlJc w:val="left"/>
      <w:pPr>
        <w:ind w:left="720" w:hanging="360"/>
      </w:pPr>
      <w:rPr>
        <w:rFonts w:ascii="Arial" w:hAnsi="Arial" w:hint="default"/>
        <w:color w:val="auto"/>
        <w:sz w:val="22"/>
      </w:rPr>
    </w:lvl>
    <w:lvl w:ilvl="2">
      <w:start w:val="1"/>
      <w:numFmt w:val="bullet"/>
      <w:lvlText w:val="□"/>
      <w:lvlJc w:val="left"/>
      <w:pPr>
        <w:ind w:left="1080" w:hanging="360"/>
      </w:pPr>
      <w:rPr>
        <w:rFonts w:ascii="Arial" w:hAnsi="Arial" w:hint="default"/>
        <w:color w:val="auto"/>
        <w:sz w:val="22"/>
      </w:rPr>
    </w:lvl>
    <w:lvl w:ilvl="3">
      <w:start w:val="1"/>
      <w:numFmt w:val="bullet"/>
      <w:lvlText w:val="□"/>
      <w:lvlJc w:val="left"/>
      <w:pPr>
        <w:ind w:left="1440" w:hanging="360"/>
      </w:pPr>
      <w:rPr>
        <w:rFonts w:ascii="Arial" w:hAnsi="Arial" w:hint="default"/>
        <w:color w:val="auto"/>
        <w:sz w:val="22"/>
      </w:rPr>
    </w:lvl>
    <w:lvl w:ilvl="4">
      <w:start w:val="1"/>
      <w:numFmt w:val="bullet"/>
      <w:lvlText w:val="□"/>
      <w:lvlJc w:val="left"/>
      <w:pPr>
        <w:ind w:left="1800" w:hanging="360"/>
      </w:pPr>
      <w:rPr>
        <w:rFonts w:ascii="Arial" w:hAnsi="Arial" w:hint="default"/>
        <w:color w:val="auto"/>
        <w:sz w:val="22"/>
      </w:rPr>
    </w:lvl>
    <w:lvl w:ilvl="5">
      <w:start w:val="1"/>
      <w:numFmt w:val="bullet"/>
      <w:lvlText w:val="□"/>
      <w:lvlJc w:val="left"/>
      <w:pPr>
        <w:ind w:left="2160" w:hanging="360"/>
      </w:pPr>
      <w:rPr>
        <w:rFonts w:ascii="Arial" w:hAnsi="Arial" w:hint="default"/>
        <w:color w:val="auto"/>
        <w:sz w:val="22"/>
      </w:rPr>
    </w:lvl>
    <w:lvl w:ilvl="6">
      <w:start w:val="1"/>
      <w:numFmt w:val="bullet"/>
      <w:lvlText w:val="□"/>
      <w:lvlJc w:val="left"/>
      <w:pPr>
        <w:ind w:left="2520" w:hanging="360"/>
      </w:pPr>
      <w:rPr>
        <w:rFonts w:ascii="Arial" w:hAnsi="Arial" w:hint="default"/>
        <w:color w:val="auto"/>
        <w:sz w:val="22"/>
      </w:rPr>
    </w:lvl>
    <w:lvl w:ilvl="7">
      <w:start w:val="1"/>
      <w:numFmt w:val="bullet"/>
      <w:lvlText w:val="□"/>
      <w:lvlJc w:val="left"/>
      <w:pPr>
        <w:ind w:left="2880" w:hanging="360"/>
      </w:pPr>
      <w:rPr>
        <w:rFonts w:ascii="Arial" w:hAnsi="Arial" w:hint="default"/>
        <w:color w:val="auto"/>
        <w:sz w:val="22"/>
      </w:rPr>
    </w:lvl>
    <w:lvl w:ilvl="8">
      <w:start w:val="1"/>
      <w:numFmt w:val="bullet"/>
      <w:lvlText w:val="□"/>
      <w:lvlJc w:val="left"/>
      <w:pPr>
        <w:ind w:left="3240" w:hanging="360"/>
      </w:pPr>
      <w:rPr>
        <w:rFonts w:ascii="Arial" w:hAnsi="Arial" w:hint="default"/>
        <w:color w:val="auto"/>
        <w:sz w:val="22"/>
      </w:rPr>
    </w:lvl>
  </w:abstractNum>
  <w:abstractNum w:abstractNumId="15" w15:restartNumberingAfterBreak="0">
    <w:nsid w:val="1F7B5AEB"/>
    <w:multiLevelType w:val="hybridMultilevel"/>
    <w:tmpl w:val="A218244C"/>
    <w:lvl w:ilvl="0" w:tplc="AE2E8C60">
      <w:numFmt w:val="bullet"/>
      <w:lvlText w:val="-"/>
      <w:lvlJc w:val="left"/>
      <w:pPr>
        <w:ind w:left="720" w:hanging="360"/>
      </w:pPr>
      <w:rPr>
        <w:rFonts w:ascii="Segoe UI" w:eastAsia="Times New Roman" w:hAnsi="Segoe UI" w:cs="Segoe U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B436004"/>
    <w:multiLevelType w:val="multilevel"/>
    <w:tmpl w:val="910CEE04"/>
    <w:lvl w:ilvl="0">
      <w:start w:val="1"/>
      <w:numFmt w:val="decimal"/>
      <w:pStyle w:val="ListLevelsWithNumbers"/>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7" w15:restartNumberingAfterBreak="0">
    <w:nsid w:val="36E93655"/>
    <w:multiLevelType w:val="hybridMultilevel"/>
    <w:tmpl w:val="1FE263B6"/>
    <w:lvl w:ilvl="0" w:tplc="86C6EFB2">
      <w:numFmt w:val="bullet"/>
      <w:lvlText w:val="-"/>
      <w:lvlJc w:val="left"/>
      <w:pPr>
        <w:ind w:left="1080" w:hanging="360"/>
      </w:pPr>
      <w:rPr>
        <w:rFonts w:ascii="Segoe UI" w:eastAsia="Times New Roman" w:hAnsi="Segoe UI" w:cs="Segoe U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8" w15:restartNumberingAfterBreak="0">
    <w:nsid w:val="3A05210B"/>
    <w:multiLevelType w:val="multilevel"/>
    <w:tmpl w:val="AD2ACB22"/>
    <w:lvl w:ilvl="0">
      <w:start w:val="1"/>
      <w:numFmt w:val="lowerLetter"/>
      <w:pStyle w:val="ListWithLetters"/>
      <w:lvlText w:val="%1)"/>
      <w:lvlJc w:val="left"/>
      <w:pPr>
        <w:ind w:left="360" w:hanging="360"/>
      </w:pPr>
      <w:rPr>
        <w:rFonts w:hint="default"/>
      </w:rPr>
    </w:lvl>
    <w:lvl w:ilvl="1">
      <w:start w:val="1"/>
      <w:numFmt w:val="lowerLetter"/>
      <w:lvlRestart w:val="0"/>
      <w:lvlText w:val="%2."/>
      <w:lvlJc w:val="left"/>
      <w:pPr>
        <w:tabs>
          <w:tab w:val="num" w:pos="851"/>
        </w:tabs>
        <w:ind w:left="851" w:hanging="426"/>
      </w:pPr>
      <w:rPr>
        <w:rFonts w:hint="default"/>
      </w:rPr>
    </w:lvl>
    <w:lvl w:ilvl="2">
      <w:start w:val="1"/>
      <w:numFmt w:val="lowerLetter"/>
      <w:lvlRestart w:val="0"/>
      <w:lvlText w:val="%3."/>
      <w:lvlJc w:val="left"/>
      <w:pPr>
        <w:tabs>
          <w:tab w:val="num" w:pos="1276"/>
        </w:tabs>
        <w:ind w:left="1276" w:hanging="425"/>
      </w:pPr>
      <w:rPr>
        <w:rFonts w:hint="default"/>
      </w:rPr>
    </w:lvl>
    <w:lvl w:ilvl="3">
      <w:start w:val="1"/>
      <w:numFmt w:val="lowerLetter"/>
      <w:lvlRestart w:val="0"/>
      <w:lvlText w:val="%4."/>
      <w:lvlJc w:val="left"/>
      <w:pPr>
        <w:tabs>
          <w:tab w:val="num" w:pos="1701"/>
        </w:tabs>
        <w:ind w:left="1701" w:hanging="425"/>
      </w:pPr>
      <w:rPr>
        <w:rFonts w:hint="default"/>
      </w:rPr>
    </w:lvl>
    <w:lvl w:ilvl="4">
      <w:start w:val="1"/>
      <w:numFmt w:val="lowerLetter"/>
      <w:lvlRestart w:val="0"/>
      <w:lvlText w:val="%5."/>
      <w:lvlJc w:val="left"/>
      <w:pPr>
        <w:tabs>
          <w:tab w:val="num" w:pos="2126"/>
        </w:tabs>
        <w:ind w:left="2126" w:hanging="425"/>
      </w:pPr>
      <w:rPr>
        <w:rFonts w:hint="default"/>
      </w:rPr>
    </w:lvl>
    <w:lvl w:ilvl="5">
      <w:start w:val="1"/>
      <w:numFmt w:val="lowerLetter"/>
      <w:lvlRestart w:val="0"/>
      <w:lvlText w:val="%6."/>
      <w:lvlJc w:val="left"/>
      <w:pPr>
        <w:tabs>
          <w:tab w:val="num" w:pos="2552"/>
        </w:tabs>
        <w:ind w:left="2552" w:hanging="426"/>
      </w:pPr>
      <w:rPr>
        <w:rFonts w:hint="default"/>
      </w:rPr>
    </w:lvl>
    <w:lvl w:ilvl="6">
      <w:start w:val="1"/>
      <w:numFmt w:val="lowerLetter"/>
      <w:lvlRestart w:val="0"/>
      <w:lvlText w:val="%7."/>
      <w:lvlJc w:val="left"/>
      <w:pPr>
        <w:tabs>
          <w:tab w:val="num" w:pos="2977"/>
        </w:tabs>
        <w:ind w:left="2977" w:hanging="425"/>
      </w:pPr>
      <w:rPr>
        <w:rFonts w:hint="default"/>
      </w:rPr>
    </w:lvl>
    <w:lvl w:ilvl="7">
      <w:start w:val="1"/>
      <w:numFmt w:val="lowerLetter"/>
      <w:lvlRestart w:val="0"/>
      <w:lvlText w:val="%8."/>
      <w:lvlJc w:val="left"/>
      <w:pPr>
        <w:tabs>
          <w:tab w:val="num" w:pos="3402"/>
        </w:tabs>
        <w:ind w:left="3402" w:hanging="425"/>
      </w:pPr>
      <w:rPr>
        <w:rFonts w:hint="default"/>
      </w:rPr>
    </w:lvl>
    <w:lvl w:ilvl="8">
      <w:start w:val="1"/>
      <w:numFmt w:val="lowerLetter"/>
      <w:lvlRestart w:val="0"/>
      <w:lvlText w:val="%9."/>
      <w:lvlJc w:val="left"/>
      <w:pPr>
        <w:tabs>
          <w:tab w:val="num" w:pos="3827"/>
        </w:tabs>
        <w:ind w:left="3827" w:hanging="425"/>
      </w:pPr>
      <w:rPr>
        <w:rFonts w:hint="default"/>
      </w:rPr>
    </w:lvl>
  </w:abstractNum>
  <w:abstractNum w:abstractNumId="19" w15:restartNumberingAfterBreak="0">
    <w:nsid w:val="3BAA2F24"/>
    <w:multiLevelType w:val="hybridMultilevel"/>
    <w:tmpl w:val="CA9C5874"/>
    <w:lvl w:ilvl="0" w:tplc="FC2CC504">
      <w:start w:val="1"/>
      <w:numFmt w:val="decimal"/>
      <w:lvlText w:val="%1."/>
      <w:lvlJc w:val="left"/>
      <w:pPr>
        <w:ind w:left="425" w:hanging="425"/>
      </w:pPr>
      <w:rPr>
        <w:rFonts w:hint="default"/>
      </w:rPr>
    </w:lvl>
    <w:lvl w:ilvl="1" w:tplc="CE88DC10" w:tentative="1">
      <w:start w:val="1"/>
      <w:numFmt w:val="lowerLetter"/>
      <w:lvlText w:val="%2."/>
      <w:lvlJc w:val="left"/>
      <w:pPr>
        <w:ind w:left="1440" w:hanging="360"/>
      </w:pPr>
    </w:lvl>
    <w:lvl w:ilvl="2" w:tplc="1138CE4C" w:tentative="1">
      <w:start w:val="1"/>
      <w:numFmt w:val="lowerRoman"/>
      <w:lvlText w:val="%3."/>
      <w:lvlJc w:val="right"/>
      <w:pPr>
        <w:ind w:left="2160" w:hanging="180"/>
      </w:pPr>
    </w:lvl>
    <w:lvl w:ilvl="3" w:tplc="D69A6FA2" w:tentative="1">
      <w:start w:val="1"/>
      <w:numFmt w:val="decimal"/>
      <w:lvlText w:val="%4."/>
      <w:lvlJc w:val="left"/>
      <w:pPr>
        <w:ind w:left="2880" w:hanging="360"/>
      </w:pPr>
    </w:lvl>
    <w:lvl w:ilvl="4" w:tplc="33A0FC30" w:tentative="1">
      <w:start w:val="1"/>
      <w:numFmt w:val="lowerLetter"/>
      <w:lvlText w:val="%5."/>
      <w:lvlJc w:val="left"/>
      <w:pPr>
        <w:ind w:left="3600" w:hanging="360"/>
      </w:pPr>
    </w:lvl>
    <w:lvl w:ilvl="5" w:tplc="7EA4C90E" w:tentative="1">
      <w:start w:val="1"/>
      <w:numFmt w:val="lowerRoman"/>
      <w:lvlText w:val="%6."/>
      <w:lvlJc w:val="right"/>
      <w:pPr>
        <w:ind w:left="4320" w:hanging="180"/>
      </w:pPr>
    </w:lvl>
    <w:lvl w:ilvl="6" w:tplc="D8943602" w:tentative="1">
      <w:start w:val="1"/>
      <w:numFmt w:val="decimal"/>
      <w:lvlText w:val="%7."/>
      <w:lvlJc w:val="left"/>
      <w:pPr>
        <w:ind w:left="5040" w:hanging="360"/>
      </w:pPr>
    </w:lvl>
    <w:lvl w:ilvl="7" w:tplc="59DCC01A" w:tentative="1">
      <w:start w:val="1"/>
      <w:numFmt w:val="lowerLetter"/>
      <w:lvlText w:val="%8."/>
      <w:lvlJc w:val="left"/>
      <w:pPr>
        <w:ind w:left="5760" w:hanging="360"/>
      </w:pPr>
    </w:lvl>
    <w:lvl w:ilvl="8" w:tplc="263293B2" w:tentative="1">
      <w:start w:val="1"/>
      <w:numFmt w:val="lowerRoman"/>
      <w:lvlText w:val="%9."/>
      <w:lvlJc w:val="right"/>
      <w:pPr>
        <w:ind w:left="6480" w:hanging="180"/>
      </w:pPr>
    </w:lvl>
  </w:abstractNum>
  <w:abstractNum w:abstractNumId="20" w15:restartNumberingAfterBreak="0">
    <w:nsid w:val="3D122A9B"/>
    <w:multiLevelType w:val="multilevel"/>
    <w:tmpl w:val="6B3EAF44"/>
    <w:lvl w:ilvl="0">
      <w:start w:val="1"/>
      <w:numFmt w:val="bullet"/>
      <w:pStyle w:val="ListWithSymbols"/>
      <w:lvlText w:val="–"/>
      <w:lvlJc w:val="left"/>
      <w:pPr>
        <w:ind w:left="360" w:hanging="360"/>
      </w:pPr>
      <w:rPr>
        <w:rFonts w:ascii="Ubuntu" w:hAnsi="Ubuntu" w:hint="default"/>
      </w:rPr>
    </w:lvl>
    <w:lvl w:ilvl="1">
      <w:start w:val="1"/>
      <w:numFmt w:val="bullet"/>
      <w:lvlText w:val="-"/>
      <w:lvlJc w:val="left"/>
      <w:pPr>
        <w:tabs>
          <w:tab w:val="num" w:pos="851"/>
        </w:tabs>
        <w:ind w:left="851" w:hanging="426"/>
      </w:pPr>
      <w:rPr>
        <w:rFonts w:ascii="Arial" w:hAnsi="Arial" w:hint="default"/>
      </w:rPr>
    </w:lvl>
    <w:lvl w:ilvl="2">
      <w:start w:val="1"/>
      <w:numFmt w:val="bullet"/>
      <w:lvlText w:val="-"/>
      <w:lvlJc w:val="left"/>
      <w:pPr>
        <w:tabs>
          <w:tab w:val="num" w:pos="1276"/>
        </w:tabs>
        <w:ind w:left="1276" w:hanging="425"/>
      </w:pPr>
      <w:rPr>
        <w:rFonts w:ascii="Arial" w:hAnsi="Arial" w:hint="default"/>
      </w:rPr>
    </w:lvl>
    <w:lvl w:ilvl="3">
      <w:start w:val="1"/>
      <w:numFmt w:val="bullet"/>
      <w:lvlText w:val="-"/>
      <w:lvlJc w:val="left"/>
      <w:pPr>
        <w:tabs>
          <w:tab w:val="num" w:pos="1701"/>
        </w:tabs>
        <w:ind w:left="1701" w:hanging="425"/>
      </w:pPr>
      <w:rPr>
        <w:rFonts w:ascii="Arial" w:hAnsi="Arial" w:hint="default"/>
      </w:rPr>
    </w:lvl>
    <w:lvl w:ilvl="4">
      <w:start w:val="1"/>
      <w:numFmt w:val="bullet"/>
      <w:lvlText w:val="-"/>
      <w:lvlJc w:val="left"/>
      <w:pPr>
        <w:tabs>
          <w:tab w:val="num" w:pos="2126"/>
        </w:tabs>
        <w:ind w:left="2126" w:hanging="425"/>
      </w:pPr>
      <w:rPr>
        <w:rFonts w:ascii="Arial" w:hAnsi="Arial" w:hint="default"/>
      </w:rPr>
    </w:lvl>
    <w:lvl w:ilvl="5">
      <w:start w:val="1"/>
      <w:numFmt w:val="bullet"/>
      <w:lvlText w:val="-"/>
      <w:lvlJc w:val="left"/>
      <w:pPr>
        <w:tabs>
          <w:tab w:val="num" w:pos="2552"/>
        </w:tabs>
        <w:ind w:left="2552" w:hanging="426"/>
      </w:pPr>
      <w:rPr>
        <w:rFonts w:ascii="Arial" w:hAnsi="Arial" w:hint="default"/>
      </w:rPr>
    </w:lvl>
    <w:lvl w:ilvl="6">
      <w:start w:val="1"/>
      <w:numFmt w:val="bullet"/>
      <w:lvlText w:val="-"/>
      <w:lvlJc w:val="left"/>
      <w:pPr>
        <w:tabs>
          <w:tab w:val="num" w:pos="2977"/>
        </w:tabs>
        <w:ind w:left="2977" w:hanging="425"/>
      </w:pPr>
      <w:rPr>
        <w:rFonts w:ascii="Arial" w:hAnsi="Arial" w:hint="default"/>
      </w:rPr>
    </w:lvl>
    <w:lvl w:ilvl="7">
      <w:start w:val="1"/>
      <w:numFmt w:val="bullet"/>
      <w:lvlText w:val="-"/>
      <w:lvlJc w:val="left"/>
      <w:pPr>
        <w:tabs>
          <w:tab w:val="num" w:pos="3402"/>
        </w:tabs>
        <w:ind w:left="3402" w:hanging="425"/>
      </w:pPr>
      <w:rPr>
        <w:rFonts w:ascii="Arial" w:hAnsi="Arial" w:hint="default"/>
      </w:rPr>
    </w:lvl>
    <w:lvl w:ilvl="8">
      <w:start w:val="1"/>
      <w:numFmt w:val="bullet"/>
      <w:lvlText w:val="-"/>
      <w:lvlJc w:val="left"/>
      <w:pPr>
        <w:tabs>
          <w:tab w:val="num" w:pos="3827"/>
        </w:tabs>
        <w:ind w:left="3827" w:hanging="425"/>
      </w:pPr>
      <w:rPr>
        <w:rFonts w:ascii="Arial" w:hAnsi="Arial" w:hint="default"/>
      </w:rPr>
    </w:lvl>
  </w:abstractNum>
  <w:abstractNum w:abstractNumId="21" w15:restartNumberingAfterBreak="0">
    <w:nsid w:val="4320697C"/>
    <w:multiLevelType w:val="multilevel"/>
    <w:tmpl w:val="2BEEAF4C"/>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2" w15:restartNumberingAfterBreak="0">
    <w:nsid w:val="43A84525"/>
    <w:multiLevelType w:val="hybridMultilevel"/>
    <w:tmpl w:val="6C9E5594"/>
    <w:lvl w:ilvl="0" w:tplc="CD6E6FBE">
      <w:start w:val="1"/>
      <w:numFmt w:val="decimal"/>
      <w:suff w:val="space"/>
      <w:lvlText w:val="%1."/>
      <w:lvlJc w:val="left"/>
      <w:pPr>
        <w:ind w:left="0" w:firstLine="0"/>
      </w:pPr>
      <w:rPr>
        <w:rFonts w:hint="default"/>
      </w:rPr>
    </w:lvl>
    <w:lvl w:ilvl="1" w:tplc="51AA4134" w:tentative="1">
      <w:start w:val="1"/>
      <w:numFmt w:val="lowerLetter"/>
      <w:lvlText w:val="%2."/>
      <w:lvlJc w:val="left"/>
      <w:pPr>
        <w:ind w:left="1440" w:hanging="360"/>
      </w:pPr>
    </w:lvl>
    <w:lvl w:ilvl="2" w:tplc="BF826CD4" w:tentative="1">
      <w:start w:val="1"/>
      <w:numFmt w:val="lowerRoman"/>
      <w:lvlText w:val="%3."/>
      <w:lvlJc w:val="right"/>
      <w:pPr>
        <w:ind w:left="2160" w:hanging="180"/>
      </w:pPr>
    </w:lvl>
    <w:lvl w:ilvl="3" w:tplc="787A8516" w:tentative="1">
      <w:start w:val="1"/>
      <w:numFmt w:val="decimal"/>
      <w:lvlText w:val="%4."/>
      <w:lvlJc w:val="left"/>
      <w:pPr>
        <w:ind w:left="2880" w:hanging="360"/>
      </w:pPr>
    </w:lvl>
    <w:lvl w:ilvl="4" w:tplc="1BB6686A" w:tentative="1">
      <w:start w:val="1"/>
      <w:numFmt w:val="lowerLetter"/>
      <w:lvlText w:val="%5."/>
      <w:lvlJc w:val="left"/>
      <w:pPr>
        <w:ind w:left="3600" w:hanging="360"/>
      </w:pPr>
    </w:lvl>
    <w:lvl w:ilvl="5" w:tplc="336E6592" w:tentative="1">
      <w:start w:val="1"/>
      <w:numFmt w:val="lowerRoman"/>
      <w:lvlText w:val="%6."/>
      <w:lvlJc w:val="right"/>
      <w:pPr>
        <w:ind w:left="4320" w:hanging="180"/>
      </w:pPr>
    </w:lvl>
    <w:lvl w:ilvl="6" w:tplc="2E921520" w:tentative="1">
      <w:start w:val="1"/>
      <w:numFmt w:val="decimal"/>
      <w:lvlText w:val="%7."/>
      <w:lvlJc w:val="left"/>
      <w:pPr>
        <w:ind w:left="5040" w:hanging="360"/>
      </w:pPr>
    </w:lvl>
    <w:lvl w:ilvl="7" w:tplc="B38467F6" w:tentative="1">
      <w:start w:val="1"/>
      <w:numFmt w:val="lowerLetter"/>
      <w:lvlText w:val="%8."/>
      <w:lvlJc w:val="left"/>
      <w:pPr>
        <w:ind w:left="5760" w:hanging="360"/>
      </w:pPr>
    </w:lvl>
    <w:lvl w:ilvl="8" w:tplc="B600BE92" w:tentative="1">
      <w:start w:val="1"/>
      <w:numFmt w:val="lowerRoman"/>
      <w:lvlText w:val="%9."/>
      <w:lvlJc w:val="right"/>
      <w:pPr>
        <w:ind w:left="6480" w:hanging="180"/>
      </w:pPr>
    </w:lvl>
  </w:abstractNum>
  <w:abstractNum w:abstractNumId="23" w15:restartNumberingAfterBreak="0">
    <w:nsid w:val="59A96E60"/>
    <w:multiLevelType w:val="multilevel"/>
    <w:tmpl w:val="F79A927C"/>
    <w:lvl w:ilvl="0">
      <w:start w:val="1"/>
      <w:numFmt w:val="decimal"/>
      <w:pStyle w:val="ListWithNumbers"/>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2552"/>
        </w:tabs>
        <w:ind w:left="2552" w:hanging="851"/>
      </w:pPr>
    </w:lvl>
    <w:lvl w:ilvl="4">
      <w:start w:val="1"/>
      <w:numFmt w:val="decimal"/>
      <w:lvlText w:val="%1.%2.%3.%4.%5."/>
      <w:lvlJc w:val="left"/>
      <w:pPr>
        <w:tabs>
          <w:tab w:val="num" w:pos="3544"/>
        </w:tabs>
        <w:ind w:left="3544" w:hanging="9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E47116"/>
    <w:multiLevelType w:val="hybridMultilevel"/>
    <w:tmpl w:val="C492C534"/>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39790215">
    <w:abstractNumId w:val="20"/>
  </w:num>
  <w:num w:numId="2" w16cid:durableId="1147361669">
    <w:abstractNumId w:val="18"/>
  </w:num>
  <w:num w:numId="3" w16cid:durableId="808135316">
    <w:abstractNumId w:val="21"/>
  </w:num>
  <w:num w:numId="4" w16cid:durableId="2051494037">
    <w:abstractNumId w:val="22"/>
  </w:num>
  <w:num w:numId="5" w16cid:durableId="874734141">
    <w:abstractNumId w:val="19"/>
  </w:num>
  <w:num w:numId="6" w16cid:durableId="505749642">
    <w:abstractNumId w:val="14"/>
  </w:num>
  <w:num w:numId="7" w16cid:durableId="4230415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90027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5659050">
    <w:abstractNumId w:val="9"/>
  </w:num>
  <w:num w:numId="10" w16cid:durableId="756635184">
    <w:abstractNumId w:val="7"/>
  </w:num>
  <w:num w:numId="11" w16cid:durableId="740833704">
    <w:abstractNumId w:val="6"/>
  </w:num>
  <w:num w:numId="12" w16cid:durableId="1083141009">
    <w:abstractNumId w:val="5"/>
  </w:num>
  <w:num w:numId="13" w16cid:durableId="1273974488">
    <w:abstractNumId w:val="4"/>
  </w:num>
  <w:num w:numId="14" w16cid:durableId="1677422285">
    <w:abstractNumId w:val="8"/>
  </w:num>
  <w:num w:numId="15" w16cid:durableId="863322798">
    <w:abstractNumId w:val="3"/>
  </w:num>
  <w:num w:numId="16" w16cid:durableId="305359790">
    <w:abstractNumId w:val="2"/>
  </w:num>
  <w:num w:numId="17" w16cid:durableId="347223884">
    <w:abstractNumId w:val="1"/>
  </w:num>
  <w:num w:numId="18" w16cid:durableId="873469802">
    <w:abstractNumId w:val="0"/>
  </w:num>
  <w:num w:numId="19" w16cid:durableId="1713772384">
    <w:abstractNumId w:val="8"/>
  </w:num>
  <w:num w:numId="20" w16cid:durableId="1280720016">
    <w:abstractNumId w:val="10"/>
  </w:num>
  <w:num w:numId="21" w16cid:durableId="1931427343">
    <w:abstractNumId w:val="11"/>
  </w:num>
  <w:num w:numId="22" w16cid:durableId="1843543658">
    <w:abstractNumId w:val="12"/>
  </w:num>
  <w:num w:numId="23" w16cid:durableId="558595180">
    <w:abstractNumId w:val="12"/>
  </w:num>
  <w:num w:numId="24" w16cid:durableId="1507138012">
    <w:abstractNumId w:val="12"/>
  </w:num>
  <w:num w:numId="25" w16cid:durableId="9043411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36120066">
    <w:abstractNumId w:val="11"/>
  </w:num>
  <w:num w:numId="27" w16cid:durableId="2028822489">
    <w:abstractNumId w:val="12"/>
  </w:num>
  <w:num w:numId="28" w16cid:durableId="1641228474">
    <w:abstractNumId w:val="12"/>
  </w:num>
  <w:num w:numId="29" w16cid:durableId="816529164">
    <w:abstractNumId w:val="12"/>
  </w:num>
  <w:num w:numId="30" w16cid:durableId="1479804431">
    <w:abstractNumId w:val="12"/>
  </w:num>
  <w:num w:numId="31" w16cid:durableId="166598436">
    <w:abstractNumId w:val="12"/>
  </w:num>
  <w:num w:numId="32" w16cid:durableId="618730301">
    <w:abstractNumId w:val="12"/>
  </w:num>
  <w:num w:numId="33" w16cid:durableId="194468803">
    <w:abstractNumId w:val="12"/>
  </w:num>
  <w:num w:numId="34" w16cid:durableId="10022027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3076588">
    <w:abstractNumId w:val="12"/>
  </w:num>
  <w:num w:numId="36" w16cid:durableId="62684726">
    <w:abstractNumId w:val="12"/>
  </w:num>
  <w:num w:numId="37" w16cid:durableId="508912806">
    <w:abstractNumId w:val="12"/>
  </w:num>
  <w:num w:numId="38" w16cid:durableId="1546864493">
    <w:abstractNumId w:val="12"/>
  </w:num>
  <w:num w:numId="39" w16cid:durableId="1285230207">
    <w:abstractNumId w:val="12"/>
  </w:num>
  <w:num w:numId="40" w16cid:durableId="835801249">
    <w:abstractNumId w:val="12"/>
  </w:num>
  <w:num w:numId="41" w16cid:durableId="15256279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89183072">
    <w:abstractNumId w:val="12"/>
  </w:num>
  <w:num w:numId="43" w16cid:durableId="391082086">
    <w:abstractNumId w:val="12"/>
  </w:num>
  <w:num w:numId="44" w16cid:durableId="265772340">
    <w:abstractNumId w:val="12"/>
  </w:num>
  <w:num w:numId="45" w16cid:durableId="1272587131">
    <w:abstractNumId w:val="12"/>
  </w:num>
  <w:num w:numId="46" w16cid:durableId="1783381426">
    <w:abstractNumId w:val="12"/>
  </w:num>
  <w:num w:numId="47" w16cid:durableId="1703675064">
    <w:abstractNumId w:val="12"/>
  </w:num>
  <w:num w:numId="48" w16cid:durableId="762149404">
    <w:abstractNumId w:val="15"/>
  </w:num>
  <w:num w:numId="49" w16cid:durableId="230625256">
    <w:abstractNumId w:val="24"/>
  </w:num>
  <w:num w:numId="50" w16cid:durableId="1897288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Moves/>
  <w:defaultTabStop w:val="720"/>
  <w:autoHyphenation/>
  <w:hyphenationZone w:val="425"/>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e.Format.Long" w:val="23. Juni 2023"/>
    <w:docVar w:name="Date.Format.Long.dateValue" w:val="45100"/>
    <w:docVar w:name="DocumentDate" w:val="23. Juni 2023"/>
    <w:docVar w:name="DocumentDate.dateValue" w:val="45100"/>
    <w:docVar w:name="MetaTool_officeatwork" w:val="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"/>
    <w:docVar w:name="OawAttachedTemplate" w:val="G-A4 hoch mit Absender.ows"/>
    <w:docVar w:name="OawBuiltInDocProps" w:val="&lt;OawBuiltInDocProps&gt;&lt;default profileUID=&quot;0&quot;&gt;&lt;word&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word&gt;&lt;PDF&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PDF&gt;&lt;/default&gt;&lt;/OawBuiltInDocProps&gt;_x000d_"/>
    <w:docVar w:name="OawCreatedWithOfficeatworkVersion" w:val=" (4.15.1.8951)"/>
    <w:docVar w:name="OawCreatedWithProjectID" w:val="luchmasterQS"/>
    <w:docVar w:name="OawCreatedWithProjectVersion" w:val="145"/>
    <w:docVar w:name="OawDate.Manual" w:val="&lt;document&gt;&lt;OawDateManual name=&quot;DocumentDate&quot;&gt;&lt;profile type=&quot;default&quot; UID=&quot;&quot; sameAsDefault=&quot;0&quot;&gt;&lt;format UID=&quot;2004031916255083469524&quot; type=&quot;6&quot; defaultValue=&quot;%OawCreationDate%&quot; dateFormat=&quot;&amp;lt;translate&amp;gt;Date.Format.Long&amp;lt;/translate&amp;gt;&quot;/&gt;&lt;/profile&gt;&lt;/OawDateManual&gt;&lt;OawDateManual name=&quot;Date.Format.Long&quot;&gt;&lt;profile type=&quot;default&quot; UID=&quot;&quot; sameAsDefault=&quot;0&quot;&gt;&lt;format UID=&quot;2009022514423657662914&quot; type=&quot;6&quot; defaultValue=&quot;%OawCreationDate%&quot; dateFormat=&quot;Date.Format.Long&quot;/&gt;&lt;/profile&gt;&lt;/OawDateManual&gt;&lt;/document&gt;"/>
    <w:docVar w:name="oawDefinitionTmpl" w:val="&lt;document&gt;&lt;OawDocProperty name=&quot;Doc.Subject&quot;&gt;&lt;profile type=&quot;default&quot; UID=&quot;&quot; sameAsDefault=&quot;0&quot;&gt;&lt;documentProperty UID=&quot;2003060614150123456789&quot; dataSourceUID=&quot;2003060614150123456789&quot;/&gt;&lt;type type=&quot;OawLanguage&quot;&gt;&lt;OawLanguage UID=&quot;Doc.Subject&quot;/&gt;&lt;/type&gt;&lt;/profile&gt;&lt;/OawDocProperty&gt;_x000d__x0009_&lt;OawDocProperty name=&quot;Contactperson.DirectPhone&quot;&gt;&lt;profile type=&quot;default&quot; UID=&quot;&quot; sameAsDefault=&quot;0&quot;&gt;&lt;documentProperty UID=&quot;200212191811121321310321301031x&quot; dataSourceUID=&quot;prj.2003041709434161414032&quot;/&gt;&lt;type type=&quot;OawDatabase&quot;&gt;&lt;OawDatabase table=&quot;Data&quot; field=&quot;DirectPhon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1&quot; sameAsDefault=&quot;-1&quot;&gt;&lt;/profile&gt;&lt;profile type=&quot;save&quot; UID=&quot;2003112513571987705547&quot; sameAsDefault=&quot;-1&quot;&gt;&lt;/profile&gt;&lt;/OawDocProperty&gt;_x000d__x0009_&lt;OawDocProperty name=&quot;Doc.Text&quot;&gt;&lt;profile type=&quot;default&quot; UID=&quot;&quot; sameAsDefault=&quot;0&quot;&gt;&lt;documentProperty UID=&quot;2003060614150123456789&quot; dataSourceUID=&quot;2003060614150123456789&quot;/&gt;&lt;type type=&quot;OawLanguage&quot;&gt;&lt;OawLanguage UID=&quot;Doc.Tex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ate&quot;&gt;&lt;profile type=&quot;default&quot; UID=&quot;&quot; sameAsDefault=&quot;0&quot;&gt;&lt;documentProperty UID=&quot;2003060614150123456789&quot; dataSourceUID=&quot;2003060614150123456789&quot;/&gt;&lt;type type=&quot;OawLanguage&quot;&gt;&lt;OawLanguage UID=&quot;Doc.Dat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ocument&quot;&gt;&lt;profile type=&quot;default&quot; UID=&quot;&quot; sameAsDefault=&quot;0&quot;&gt;&lt;documentProperty UID=&quot;2003060614150123456789&quot; dataSourceUID=&quot;2003060614150123456789&quot;/&gt;&lt;type type=&quot;OawLanguage&quot;&gt;&lt;OawLanguage UID=&quot;Doc.Documen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Bookmark name=&quot;Subject&quot;&gt;&lt;profile type=&quot;default&quot; UID=&quot;&quot; sameAsDefault=&quot;0&quot;&gt;&lt;/profile&gt;&lt;/OawBookmark&gt;_x000d__x0009_&lt;OawDocProperty name=&quot;Doc.Letter&quot;&gt;&lt;profile type=&quot;default&quot; UID=&quot;&quot; sameAsDefault=&quot;0&quot;&gt;&lt;documentProperty UID=&quot;2003060614150123456789&quot; dataSourceUID=&quot;2003060614150123456789&quot;/&gt;&lt;type type=&quot;OawLanguage&quot;&gt;&lt;OawLanguage UID=&quot;Doc.Letter&quot;/&gt;&lt;/type&gt;&lt;/profile&gt;&lt;/OawDocProperty&gt;_x000d__x0009_&lt;OawDocProperty name=&quot;Doc.Regarding&quot;&gt;&lt;profile type=&quot;default&quot; UID=&quot;&quot; sameAsDefault=&quot;0&quot;&gt;&lt;documentProperty UID=&quot;2003060614150123456789&quot; dataSourceUID=&quot;2003060614150123456789&quot;/&gt;&lt;type type=&quot;OawLanguage&quot;&gt;&lt;OawLanguage UID=&quot;Doc.Regarding&quot;/&gt;&lt;/type&gt;&lt;/profile&gt;&lt;/OawDocProperty&gt;_x000d__x0009_&lt;OawDocProperty name=&quot;Author.Name&quot;&gt;&lt;profile type=&quot;default&quot; UID=&quot;&quot; sameAsDefault=&quot;0&quot;&gt;&lt;documentProperty UID=&quot;2006040509495284662868&quot; dataSourceUID=&quot;prj.2003041709434161414032&quot;/&gt;&lt;type type=&quot;OawDatabase&quot;&gt;&lt;OawDatabase table=&quot;Data&quot; field=&quot;Name&quot;/&gt;&lt;/type&gt;&lt;/profile&gt;&lt;/OawDocProperty&gt;_x000d__x0009_&lt;OawDocProperty name=&quot;Organisation.City&quot;&gt;&lt;profile type=&quot;default&quot; UID=&quot;&quot; sameAsDefault=&quot;0&quot;&gt;&lt;documentProperty UID=&quot;2002122011014149059130932&quot; dataSourceUID=&quot;prj.2003050916522158373536&quot;/&gt;&lt;type type=&quot;OawDatabase&quot;&gt;&lt;OawDatabase table=&quot;Data&quot; field=&quot;City&quot;/&gt;&lt;/type&gt;&lt;/profile&gt;&lt;/OawDocProperty&gt;_x000d__x0009_&lt;OawDocProperty name=&quot;Organisation.Country&quot;&gt;&lt;profile type=&quot;default&quot; UID=&quot;&quot; sameAsDefault=&quot;0&quot;&gt;&lt;/profile&gt;&lt;/OawDocProperty&gt;_x000d__x0009_&lt;OawDocProperty name=&quot;Organisation.Footer1&quot;&gt;&lt;profile type=&quot;default&quot; UID=&quot;&quot; sameAsDefault=&quot;0&quot;&gt;&lt;documentProperty UID=&quot;2002122011014149059130932&quot; dataSourceUID=&quot;prj.2003050916522158373536&quot;/&gt;&lt;type type=&quot;OawDatabase&quot;&gt;&lt;OawDatabase table=&quot;Data&quot; field=&quot;Footer1&quot;/&gt;&lt;/type&gt;&lt;/profile&gt;&lt;/OawDocProperty&gt;_x000d__x0009_&lt;OawDocProperty name=&quot;Organisation.Footer2&quot;&gt;&lt;profile type=&quot;default&quot; UID=&quot;&quot; sameAsDefault=&quot;0&quot;&gt;&lt;documentProperty UID=&quot;2002122011014149059130932&quot; dataSourceUID=&quot;prj.2003050916522158373536&quot;/&gt;&lt;type type=&quot;OawDatabase&quot;&gt;&lt;OawDatabase table=&quot;Data&quot; field=&quot;Footer2&quot;/&gt;&lt;/type&gt;&lt;/profile&gt;&lt;/OawDocProperty&gt;_x000d__x0009_&lt;OawDocProperty name=&quot;Organisation.Footer3&quot;&gt;&lt;profile type=&quot;default&quot; UID=&quot;&quot; sameAsDefault=&quot;0&quot;&gt;&lt;documentProperty UID=&quot;2002122011014149059130932&quot; dataSourceUID=&quot;prj.2003050916522158373536&quot;/&gt;&lt;type type=&quot;OawDatabase&quot;&gt;&lt;OawDatabase table=&quot;Data&quot; field=&quot;Footer3&quot;/&gt;&lt;/type&gt;&lt;/profile&gt;&lt;/OawDocProperty&gt;_x000d__x0009_&lt;OawDocProperty name=&quot;Organisation.Footer4&quot;&gt;&lt;profile type=&quot;default&quot; UID=&quot;&quot; sameAsDefault=&quot;0&quot;&gt;&lt;documentProperty UID=&quot;2002122011014149059130932&quot; dataSourceUID=&quot;prj.2003050916522158373536&quot;/&gt;&lt;type type=&quot;OawDatabase&quot;&gt;&lt;OawDatabase table=&quot;Data&quot; field=&quot;Footer4&quot;/&gt;&lt;/type&gt;&lt;/profile&gt;&lt;/OawDocProperty&gt;_x000d__x0009_&lt;OawDocProperty name=&quot;Organisation.Dienststelle1&quot;&gt;&lt;profile type=&quot;default&quot; UID=&quot;&quot; sameAsDefault=&quot;0&quot;&gt;&lt;documentProperty UID=&quot;2002122011014149059130932&quot; dataSourceUID=&quot;prj.2003050916522158373536&quot;/&gt;&lt;type type=&quot;OawDatabase&quot;&gt;&lt;OawDatabase table=&quot;Data&quot; field=&quot;Dienststelle1&quot;/&gt;&lt;/type&gt;&lt;/profile&gt;&lt;/OawDocProperty&gt;_x000d__x0009_&lt;OawDocProperty name=&quot;Organisation.Dienststelle2&quot;&gt;&lt;profile type=&quot;default&quot; UID=&quot;&quot; sameAsDefault=&quot;0&quot;&gt;&lt;documentProperty UID=&quot;2002122011014149059130932&quot; dataSourceUID=&quot;prj.2003050916522158373536&quot;/&gt;&lt;type type=&quot;OawDatabase&quot;&gt;&lt;OawDatabase table=&quot;Data&quot; field=&quot;Dienststelle2&quot;/&gt;&lt;/type&gt;&lt;/profile&gt;&lt;/OawDocProperty&gt;_x000d__x0009_&lt;OawDocProperty name=&quot;Organisation.Email&quot;&gt;&lt;profile type=&quot;default&quot; UID=&quot;&quot; sameAsDefault=&quot;0&quot;&gt;&lt;documentProperty UID=&quot;2002122011014149059130932&quot; dataSourceUID=&quot;prj.2003050916522158373536&quot;/&gt;&lt;type type=&quot;OawDatabase&quot;&gt;&lt;OawDatabase table=&quot;Data&quot; field=&quot;Email&quot;/&gt;&lt;/type&gt;&lt;/profile&gt;&lt;/OawDocProperty&gt;_x000d__x0009_&lt;OawDocProperty name=&quot;Organisation.Internet&quot;&gt;&lt;profile type=&quot;default&quot; UID=&quot;&quot; sameAsDefault=&quot;0&quot;&gt;&lt;documentProperty UID=&quot;2002122011014149059130932&quot; dataSourceUID=&quot;prj.2003050916522158373536&quot;/&gt;&lt;type type=&quot;OawDatabase&quot;&gt;&lt;OawDatabase table=&quot;Data&quot; field=&quot;Internet&quot;/&gt;&lt;/type&gt;&lt;/profile&gt;&lt;/OawDocProperty&gt;_x000d__x0009_&lt;OawDocProperty name=&quot;Doc.DirectPhone&quot;&gt;&lt;profile type=&quot;default&quot; UID=&quot;&quot; sameAsDefault=&quot;0&quot;&gt;&lt;documentProperty UID=&quot;2003060614150123456789&quot; dataSourceUID=&quot;2003060614150123456789&quot;/&gt;&lt;type type=&quot;OawLanguage&quot;&gt;&lt;OawLanguage UID=&quot;Doc.DirectPhone&quot;/&gt;&lt;/type&gt;&lt;/profile&gt;&lt;/OawDocProperty&gt;_x000d__x0009_&lt;OawDocProperty name=&quot;Organisation.Telefon&quot;&gt;&lt;profile type=&quot;default&quot; UID=&quot;&quot; sameAsDefault=&quot;0&quot;&gt;&lt;documentProperty UID=&quot;2002122011014149059130932&quot; dataSourceUID=&quot;prj.2003050916522158373536&quot;/&gt;&lt;type type=&quot;OawDatabase&quot;&gt;&lt;OawDatabase table=&quot;Data&quot; field=&quot;Telefon&quot;/&gt;&lt;/type&gt;&lt;/profile&gt;&lt;/OawDocProperty&gt;_x000d__x0009_&lt;OawDocProperty name=&quot;Organisation.Departement&quot;&gt;&lt;profile type=&quot;default&quot; UID=&quot;&quot; sameAsDefault=&quot;0&quot;&gt;&lt;documentProperty UID=&quot;2002122011014149059130932&quot; dataSourceUID=&quot;prj.2003050916522158373536&quot;/&gt;&lt;type type=&quot;OawDatabase&quot;&gt;&lt;OawDatabase table=&quot;Data&quot; field=&quot;Departement&quot;/&gt;&lt;/type&gt;&lt;/profile&gt;&lt;/OawDocProperty&gt;_x000d__x0009_&lt;OawDocProperty name=&quot;Doc.Telephone&quot;&gt;&lt;profile type=&quot;default&quot; UID=&quot;&quot; sameAsDefault=&quot;0&quot;&gt;&lt;documentProperty UID=&quot;2003060614150123456789&quot; dataSourceUID=&quot;2003060614150123456789&quot;/&gt;&lt;type type=&quot;OawLanguage&quot;&gt;&lt;OawLanguage UID=&quot;Doc.Telephone&quot;/&gt;&lt;/type&gt;&lt;/profile&gt;&lt;/OawDocProperty&gt;_x000d__x0009_&lt;OawDocProperty name=&quot;Doc.Facsimile&quot;&gt;&lt;profile type=&quot;default&quot; UID=&quot;&quot; sameAsDefault=&quot;0&quot;&gt;&lt;documentProperty UID=&quot;2003060614150123456789&quot; dataSourceUID=&quot;2003060614150123456789&quot;/&gt;&lt;type type=&quot;OawLanguage&quot;&gt;&lt;OawLanguage UID=&quot;Doc.Facsimile&quot;/&gt;&lt;/type&gt;&lt;/profile&gt;&lt;/OawDocProperty&gt;_x000d__x0009_&lt;OawDocProperty name=&quot;Organisation.Fax&quot;&gt;&lt;profile type=&quot;default&quot; UID=&quot;&quot; sameAsDefault=&quot;0&quot;&gt;&lt;documentProperty UID=&quot;2002122011014149059130932&quot; dataSourceUID=&quot;prj.2003050916522158373536&quot;/&gt;&lt;type type=&quot;OawDatabase&quot;&gt;&lt;OawDatabase table=&quot;Data&quot; field=&quot;Fax&quot;/&gt;&lt;/type&gt;&lt;/profile&gt;&lt;/OawDocProperty&gt;_x000d__x0009_&lt;OawDocProperty name=&quot;Doc.DirectFax&quot;&gt;&lt;profile type=&quot;default&quot; UID=&quot;&quot; sameAsDefault=&quot;0&quot;&gt;&lt;documentProperty UID=&quot;2003060614150123456789&quot; dataSourceUID=&quot;2003060614150123456789&quot;/&gt;&lt;type type=&quot;OawLanguage&quot;&gt;&lt;OawLanguage UID=&quot;Doc.DirectFax&quot;/&gt;&lt;/type&gt;&lt;/profile&gt;&lt;/OawDocProperty&gt;_x000d__x0009_&lt;OawDocProperty name=&quot;Doc.Page&quot;&gt;&lt;profile type=&quot;default&quot; UID=&quot;&quot; sameAsDefault=&quot;0&quot;&gt;&lt;documentProperty UID=&quot;2003060614150123456789&quot; dataSourceUID=&quot;2003060614150123456789&quot;/&gt;&lt;type type=&quot;OawLanguage&quot;&gt;&lt;OawLanguage UID=&quot;Doc.Page&quot;/&gt;&lt;/type&gt;&lt;/profile&gt;&lt;/OawDocProperty&gt;_x000d__x0009_&lt;OawDocProperty name=&quot;Doc.of&quot;&gt;&lt;profile type=&quot;default&quot; UID=&quot;&quot; sameAsDefault=&quot;0&quot;&gt;&lt;documentProperty UID=&quot;2003060614150123456789&quot; dataSourceUID=&quot;2003060614150123456789&quot;/&gt;&lt;type type=&quot;OawLanguage&quot;&gt;&lt;OawLanguage UID=&quot;Doc.of&quot;/&gt;&lt;/type&gt;&lt;/profile&gt;&lt;/OawDocProperty&gt;_x000d__x0009_&lt;OawDocProperty name=&quot;Doc.Enclosures&quot;&gt;&lt;profile type=&quot;default&quot; UID=&quot;&quot; sameAsDefault=&quot;0&quot;&gt;&lt;documentProperty UID=&quot;2003060614150123456789&quot; dataSourceUID=&quot;2003060614150123456789&quot;/&gt;&lt;type type=&quot;OawLanguage&quot;&gt;&lt;OawLanguage UID=&quot;Doc.Enclosures&quot;/&gt;&lt;/type&gt;&lt;/profile&gt;&lt;/OawDocProperty&gt;_x000d__x0009_&lt;OawDocProperty name=&quot;Outputprofile.Ex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43648299648&quot; sameAsDefault=&quot;0&quot;&gt;&lt;documentProperty UID=&quot;2003060614150123456789&quot; dataSourceUID=&quot;2003060614150123456789&quot;/&gt;&lt;type type=&quot;OawLanguage&quot;&gt;&lt;OawLanguage UID=&quot;Outputprofile.External&quot;/&gt;&lt;/type&gt;&lt;/profile&gt;&lt;profile type=&quot;print&quot; UID=&quot;2006120711380151760646&quot; sameAsDefault=&quot;-1&quot;&gt;&lt;/profile&gt;&lt;profile type=&quot;send&quot; UID=&quot;2003010711200895123470110&quot; sameAsDefault=&quot;-1&quot;&gt;&lt;/profile&gt;&lt;profile type=&quot;send&quot; UID=&quot;2006120514175878093883&quot; sameAsDefault=&quot;0&quot;&gt;&lt;documentProperty UID=&quot;2003060614150123456789&quot; dataSourceUID=&quot;2003060614150123456789&quot;/&gt;&lt;type type=&quot;OawLanguage&quot;&gt;&lt;OawLanguage UID=&quot;Outputprofile.External&quot;/&gt;&lt;/type&gt;&lt;/profile&gt;&lt;profile type=&quot;send&quot; UID=&quot;2006121210395821292110&quot; sameAsDefault=&quot;-1&quot;&gt;&lt;/profile&gt;&lt;profile type=&quot;save&quot; UID=&quot;2004062216425255253277&quot; sameAsDefault=&quot;-1&quot;&gt;&lt;/profile&gt;&lt;profile type=&quot;save&quot; UID=&quot;2006120514401556040061&quot; sameAsDefault=&quot;0&quot;&gt;&lt;documentProperty UID=&quot;2003060614150123456789&quot; dataSourceUID=&quot;2003060614150123456789&quot;/&gt;&lt;type type=&quot;OawLanguage&quot;&gt;&lt;OawLanguage UID=&quot;Outputprofile.External&quot;/&gt;&lt;/type&gt;&lt;/profile&gt;&lt;profile type=&quot;save&quot; UID=&quot;2006121210441235887611&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84326300121&quot; sameAsDefault=&quot;0&quot;&gt;&lt;documentProperty UID=&quot;2003060614150123456789&quot; dataSourceUID=&quot;2003060614150123456789&quot;/&gt;&lt;type type=&quot;OawLanguage&quot;&gt;&lt;OawLanguage UID=&quot;Outputprofile.External&quot;/&gt;&lt;/type&gt;&lt;/profile&gt;&lt;profile type=&quot;print&quot; UID=&quot;2010071914585275568157&quot; sameAsDefault=&quot;0&quot;&gt;&lt;documentProperty UID=&quot;2003060614150123456789&quot; dataSourceUID=&quot;2003060614150123456789&quot;/&gt;&lt;type type=&quot;OawLanguage&quot;&gt;&lt;OawLanguage UID=&quot;Outputprofile.External&quot;/&gt;&lt;/type&gt;&lt;/profile&gt;&lt;/OawDocProperty&gt;_x000d__x0009_&lt;OawDocProperty name=&quot;Outputprofile.In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0&quot;&gt;&lt;documentProperty UID=&quot;2003060614150123456789&quot; dataSourceUID=&quot;2003060614150123456789&quot;/&gt;&lt;type type=&quot;OawLanguage&quot;&gt;&lt;OawLanguage UID=&quot;Outputprofile.Internal&quot;/&gt;&lt;/type&gt;&lt;/profile&gt;&lt;profile type=&quot;print&quot; UID=&quot;2010071914510808109584&quot; sameAsDefault=&quot;0&quot;&gt;&lt;documentProperty UID=&quot;2003060614150123456789&quot; dataSourceUID=&quot;2003060614150123456789&quot;/&gt;&lt;type type=&quot;OawLanguage&quot;&gt;&lt;OawLanguage UID=&quot;Outputprofile.Internal&quot;/&gt;&lt;/type&gt;&lt;/profile&gt;&lt;profile type=&quot;print&quot; UID=&quot;2010071914515554119854&quot; sameAsDefault=&quot;0&quot;&gt;&lt;documentProperty UID=&quot;2003060614150123456789&quot; dataSourceUID=&quot;2003060614150123456789&quot;/&gt;&lt;type type=&quot;OawLanguage&quot;&gt;&lt;OawLanguage UID=&quot;Outputprofile.Internal&quot;/&gt;&lt;/type&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1&quot;&gt;&lt;/profile&gt;&lt;profile type=&quot;send&quot; UID=&quot;2003010711200895123470110&quot; sameAsDefault=&quot;0&quot;&gt;&lt;documentProperty UID=&quot;2003060614150123456789&quot; dataSourceUID=&quot;2003060614150123456789&quot;/&gt;&lt;type type=&quot;OawLanguage&quot;&gt;&lt;OawLanguage UID=&quot;Outputprofile.Internal&quot;/&gt;&lt;/type&gt;&lt;/profile&gt;&lt;profile type=&quot;send&quot; UID=&quot;2006120514175878093883&quot; sameAsDefault=&quot;-1&quot;&gt;&lt;/profile&gt;&lt;profile type=&quot;send&quot; UID=&quot;2006121210395821292110&quot; sameAsDefault=&quot;-1&quot;&gt;&lt;/profile&gt;&lt;profile type=&quot;save&quot; UID=&quot;2004062216425255253277&quot; sameAsDefault=&quot;0&quot;&gt;&lt;documentProperty UID=&quot;2003060614150123456789&quot; dataSourceUID=&quot;2003060614150123456789&quot;/&gt;&lt;type type=&quot;OawLanguage&quot;&gt;&lt;OawLanguage UID=&quot;Outputprofile.Internal&quot;/&gt;&lt;/type&gt;&lt;/profile&gt;&lt;profile type=&quot;save&quot; UID=&quot;2006120514401556040061&quot; sameAsDefault=&quot;-1&quot;&gt;&lt;/profile&gt;&lt;profile type=&quot;save&quot; UID=&quot;2006121210441235887611&quot; sameAsDefault=&quot;-1&quot;&gt;&lt;/profile&gt;&lt;/OawDocProperty&gt;_x000d__x0009_&lt;OawDocProperty name=&quot;Outputprofile.ExternalSignature&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0&quot;&gt;&lt;documentProperty UID=&quot;2003060614150123456789&quot; dataSourceUID=&quot;2003060614150123456789&quot;/&gt;&lt;type type=&quot;OawLanguage&quot;&gt;&lt;OawLanguage UID=&quot;Outputprofile.ExternalSignature&quot;/&gt;&lt;/type&gt;&lt;/profile&gt;&lt;profile type=&quot;send&quot; UID=&quot;2003010711200895123470110&quot; sameAsDefault=&quot;-1&quot;&gt;&lt;/profile&gt;&lt;profile type=&quot;send&quot; UID=&quot;2006120514175878093883&quot; sameAsDefault=&quot;-1&quot;&gt;&lt;/profile&gt;&lt;profile type=&quot;send&quot; UID=&quot;2006121210395821292110&quot; sameAsDefault=&quot;0&quot;&gt;&lt;documentProperty UID=&quot;2003060614150123456789&quot; dataSourceUID=&quot;2003060614150123456789&quot;/&gt;&lt;type type=&quot;OawLanguage&quot;&gt;&lt;OawLanguage UID=&quot;Outputprofile.ExternalSignature&quot;/&gt;&lt;/type&gt;&lt;/profile&gt;&lt;profile type=&quot;save&quot; UID=&quot;2004062216425255253277&quot; sameAsDefault=&quot;-1&quot;&gt;&lt;/profile&gt;&lt;profile type=&quot;save&quot; UID=&quot;2006120514401556040061&quot; sameAsDefault=&quot;-1&quot;&gt;&lt;/profile&gt;&lt;profile type=&quot;save&quot; UID=&quot;2006121210441235887611&quot; sameAsDefault=&quot;0&quot;&gt;&lt;documentProperty UID=&quot;2003060614150123456789&quot; dataSourceUID=&quot;2003060614150123456789&quot;/&gt;&lt;type type=&quot;OawLanguage&quot;&gt;&lt;OawLanguage UID=&quot;Outputprofile.ExternalSignature&quot;/&gt;&lt;/type&gt;&lt;/profile&gt;&lt;/OawDocProperty&gt;_x000d__x0009_&lt;OawDocProperty name=&quot;CustomField.Classification&quot;&gt;&lt;profile type=&quot;default&quot; UID=&quot;&quot; sameAsDefault=&quot;0&quot;&gt;&lt;documentProperty UID=&quot;2004112217333376588294&quot; dataSourceUID=&quot;prj.2004111209271974627605&quot;/&gt;&lt;type type=&quot;OawCustomFields&quot;&gt;&lt;OawCustomFields table=&quot;Data&quot; field=&quot;Classification&quot;/&gt;&lt;/type&gt;&lt;/profile&gt;&lt;/OawDocProperty&gt;_x000d__x0009_&lt;OawDocProperty name=&quot;Author.Initials&quot;&gt;&lt;profile type=&quot;default&quot; UID=&quot;&quot; sameAsDefault=&quot;0&quot;&gt;&lt;documentProperty UID=&quot;2006040509495284662868&quot; dataSourceUID=&quot;prj.2003041709434161414032&quot;/&gt;&lt;type type=&quot;OawDatabase&quot;&gt;&lt;OawDatabase table=&quot;Data&quot; field=&quot;Initials&quot;/&gt;&lt;/type&gt;&lt;/profile&gt;&lt;/OawDocProperty&gt;_x000d__x0009_&lt;OawBookmark name=&quot;Text&quot;&gt;&lt;profile type=&quot;default&quot; UID=&quot;&quot; sameAsDefault=&quot;0&quot;&gt;&lt;/profile&gt;&lt;/OawBookmark&gt;_x000d__x0009_&lt;OawDocProperty name=&quot;Organisation.AddressB1&quot;&gt;&lt;profile type=&quot;default&quot; UID=&quot;&quot; sameAsDefault=&quot;0&quot;&gt;&lt;documentProperty UID=&quot;2002122011014149059130932&quot; dataSourceUID=&quot;prj.2003050916522158373536&quot;/&gt;&lt;type type=&quot;OawDatabase&quot;&gt;&lt;OawDatabase table=&quot;Data&quot; field=&quot;AddressB1&quot;/&gt;&lt;/type&gt;&lt;/profile&gt;&lt;/OawDocProperty&gt;_x000d__x0009_&lt;OawDocProperty name=&quot;Organisation.AddressB2&quot;&gt;&lt;profile type=&quot;default&quot; UID=&quot;&quot; sameAsDefault=&quot;0&quot;&gt;&lt;documentProperty UID=&quot;2002122011014149059130932&quot; dataSourceUID=&quot;prj.2003050916522158373536&quot;/&gt;&lt;type type=&quot;OawDatabase&quot;&gt;&lt;OawDatabase table=&quot;Data&quot; field=&quot;AddressB2&quot;/&gt;&lt;/type&gt;&lt;/profile&gt;&lt;/OawDocProperty&gt;_x000d__x0009_&lt;OawDocProperty name=&quot;Organisation.AddressB3&quot;&gt;&lt;profile type=&quot;default&quot; UID=&quot;&quot; sameAsDefault=&quot;0&quot;&gt;&lt;documentProperty UID=&quot;2002122011014149059130932&quot; dataSourceUID=&quot;prj.2003050916522158373536&quot;/&gt;&lt;type type=&quot;OawDatabase&quot;&gt;&lt;OawDatabase table=&quot;Data&quot; field=&quot;AddressB3&quot;/&gt;&lt;/type&gt;&lt;/profile&gt;&lt;/OawDocProperty&gt;_x000d__x0009_&lt;OawDocProperty name=&quot;Organisation.AddressB4&quot;&gt;&lt;profile type=&quot;default&quot; UID=&quot;&quot; sameAsDefault=&quot;0&quot;&gt;&lt;documentProperty UID=&quot;2002122011014149059130932&quot; dataSourceUID=&quot;prj.2003050916522158373536&quot;/&gt;&lt;type type=&quot;OawDatabase&quot;&gt;&lt;OawDatabase table=&quot;Data&quot; field=&quot;AddressB4&quot;/&gt;&lt;/type&gt;&lt;/profile&gt;&lt;/OawDocProperty&gt;_x000d__x0009_&lt;OawDocProperty name=&quot;Organisation.AddressN1&quot;&gt;&lt;profile type=&quot;default&quot; UID=&quot;&quot; sameAsDefault=&quot;0&quot;&gt;&lt;documentProperty UID=&quot;2002122011014149059130932&quot; dataSourceUID=&quot;prj.2003050916522158373536&quot;/&gt;&lt;type type=&quot;OawDatabase&quot;&gt;&lt;OawDatabase table=&quot;Data&quot; field=&quot;AddressN1&quot;/&gt;&lt;/type&gt;&lt;/profile&gt;&lt;/OawDocProperty&gt;_x000d__x0009_&lt;OawDocProperty name=&quot;Organisation.AddressN2&quot;&gt;&lt;profile type=&quot;default&quot; UID=&quot;&quot; sameAsDefault=&quot;0&quot;&gt;&lt;documentProperty UID=&quot;2002122011014149059130932&quot; dataSourceUID=&quot;prj.2003050916522158373536&quot;/&gt;&lt;type type=&quot;OawDatabase&quot;&gt;&lt;OawDatabase table=&quot;Data&quot; field=&quot;AddressN2&quot;/&gt;&lt;/type&gt;&lt;/profile&gt;&lt;/OawDocProperty&gt;_x000d__x0009_&lt;OawDocProperty name=&quot;Organisation.AddressN3&quot;&gt;&lt;profile type=&quot;default&quot; UID=&quot;&quot; sameAsDefault=&quot;0&quot;&gt;&lt;documentProperty UID=&quot;2002122011014149059130932&quot; dataSourceUID=&quot;prj.2003050916522158373536&quot;/&gt;&lt;type type=&quot;OawDatabase&quot;&gt;&lt;OawDatabase table=&quot;Data&quot; field=&quot;AddressN3&quot;/&gt;&lt;/type&gt;&lt;/profile&gt;&lt;/OawDocProperty&gt;_x000d__x0009_&lt;OawDocProperty name=&quot;Organisation.AddressN4&quot;&gt;&lt;profile type=&quot;default&quot; UID=&quot;&quot; sameAsDefault=&quot;0&quot;&gt;&lt;documentProperty UID=&quot;2002122011014149059130932&quot; dataSourceUID=&quot;prj.2003050916522158373536&quot;/&gt;&lt;type type=&quot;OawDatabase&quot;&gt;&lt;OawDatabase table=&quot;Data&quot; field=&quot;AddressN4&quot;/&gt;&lt;/type&gt;&lt;/profile&gt;&lt;/OawDocProperty&gt;_x000d__x0009_&lt;OawDocProperty name=&quot;BM_Subject&quot;&gt;&lt;profile type=&quot;default&quot; UID=&quot;&quot; sameAsDefault=&quot;0&quot;&gt;&lt;documentProperty UID=&quot;2003070216009988776655&quot; dataSourceUID=&quot;2003070216009988776655&quot;/&gt;&lt;type type=&quot;WordBookmark&quot;&gt;&lt;WordBookmark name=&quot;Subject&quot;/&gt;&lt;/type&gt;&lt;/profile&gt;&lt;/OawDocProperty&gt;_x000d__x0009_&lt;OawDocProperty name=&quot;Contactperson.DirectFax&quot;&gt;&lt;profile type=&quot;default&quot; UID=&quot;&quot; sameAsDefault=&quot;0&quot;&gt;&lt;documentProperty UID=&quot;200212191811121321310321301031x&quot; dataSourceUID=&quot;prj.2003041709434161414032&quot;/&gt;&lt;type type=&quot;OawDatabase&quot;&gt;&lt;OawDatabase table=&quot;Data&quot; field=&quot;DirectFax&quot;/&gt;&lt;/type&gt;&lt;/profile&gt;&lt;/OawDocProperty&gt;_x000d__x0009_&lt;OawDocProperty name=&quot;Doc.ContentTypeBrackets&quot;&gt;&lt;profile type=&quot;default&quot; UID=&quot;&quot; sameAsDefault=&quot;0&quot;&gt;&lt;documentProperty UID=&quot;2003060614150123456789&quot; dataSourceUID=&quot;2003060614150123456789&quot;/&gt;&lt;type type=&quot;OawLanguage&quot;&gt;&lt;OawLanguage UID=&quot;Doc.ContentTypeBrackets&quot;/&gt;&lt;/type&gt;&lt;/profile&gt;&lt;/OawDocProperty&gt;_x000d__x0009_&lt;OawBookmark name=&quot;ContentTypeLetter&quot;&gt;&lt;profile type=&quot;default&quot; UID=&quot;&quot; sameAsDefault=&quot;0&quot;&gt;&lt;documentProperty UID=&quot;2003070216009988776655&quot; sourceUID=&quot;2003070216009988776655&quot;/&gt;&lt;type type=&quot;WordBookmark&quot;&gt;&lt;WordBookmark name=&quot;ContentTypeLetter&quot;/&gt;&lt;/type&gt;&lt;/profile&gt;&lt;/OawBookmark&gt;_x000d__x0009_&lt;OawDocProperty name=&quot;BM_ContentType&quot;&gt;&lt;profile type=&quot;default&quot; UID=&quot;&quot; sameAsDefault=&quot;0&quot;&gt;&lt;documentProperty UID=&quot;2003070216009988776655&quot; sourceUID=&quot;2003070216009988776655&quot;/&gt;&lt;type type=&quot;WordBookmark&quot;&gt;&lt;WordBookmark name=&quot;ContentTypeLetter&quot;/&gt;&lt;/type&gt;&lt;/profile&gt;&lt;/OawDocProperty&gt;_x000d__x0009_&lt;OawDocProperty name=&quot;Contactperson.Name&quot;&gt;&lt;profile type=&quot;default&quot; UID=&quot;&quot; sameAsDefault=&quot;0&quot;&gt;&lt;documentProperty UID=&quot;200212191811121321310321301031x&quot; dataSourceUID=&quot;prj.2003041709434161414032&quot;/&gt;&lt;type type=&quot;OawDatabase&quot;&gt;&lt;OawDatabase table=&quot;Data&quot; field=&quot;Name&quot;/&gt;&lt;/type&gt;&lt;/profile&gt;&lt;/OawDocProperty&gt;_x000d__x0009_&lt;OawDocProperty name=&quot;Organisation.Departement&quot;&gt;&lt;profile type=&quot;default&quot; UID=&quot;&quot; sameAsDefault=&quot;0&quot;&gt;&lt;/profile&gt;&lt;/OawDocProperty&gt;_x000d__x0009_&lt;OawDocProperty name=&quot;Textmarke.ContentType&quot;&gt;&lt;profile type=&quot;default&quot; UID=&quot;&quot; sameAsDefault=&quot;0&quot;&gt;&lt;documentProperty UID=&quot;2003070216009988776655&quot; sourceUID=&quot;2003070216009988776655&quot;/&gt;&lt;type type=&quot;WordBookmark&quot;&gt;&lt;WordBookmark name=&quot;ContentType&quot;/&gt;&lt;/type&gt;&lt;/profile&gt;&lt;/OawDocProperty&gt;_x000d__x0009_&lt;OawDocProperty name=&quot;CustomField.ContentTypeLetter&quot;&gt;&lt;profile type=&quot;default&quot; UID=&quot;&quot; sameAsDefault=&quot;0&quot;&gt;&lt;documentProperty UID=&quot;2004112217333376588294&quot; dataSourceUID=&quot;prj.2004111209271974627605&quot;/&gt;&lt;type type=&quot;OawCustomFields&quot;&gt;&lt;OawCustomFields table=&quot;Data&quot; field=&quot;ContentTypeLetter&quot;/&gt;&lt;/type&gt;&lt;/profile&gt;&lt;/OawDocProperty&gt;_x000d__x0009_&lt;OawDocProperty name=&quot;BM_ContentTypeLetter&quot;&gt;&lt;profile type=&quot;default&quot; UID=&quot;&quot; sameAsDefault=&quot;0&quot;&gt;&lt;documentProperty UID=&quot;2003070216009988776655&quot; dataSourceUID=&quot;2003070216009988776655&quot;/&gt;&lt;type type=&quot;WordBookmark&quot;&gt;&lt;WordBookmark name=&quot;ContentTypeLetter&quot;/&gt;&lt;/type&gt;&lt;/profile&gt;&lt;/OawDocProperty&gt;_x000d__x0009_&lt;OawBookmark name=&quot;Datum&quot;&gt;&lt;profile type=&quot;default&quot; UID=&quot;&quot; sameAsDefault=&quot;0&quot;&gt;&lt;/profile&gt;&lt;/OawBookmark&gt;_x000d__x0009_&lt;OawBookmark name=&quot;Metadaten&quot;&gt;&lt;profile type=&quot;default&quot; UID=&quot;&quot; sameAsDefault=&quot;0&quot;&gt;&lt;/profile&gt;&lt;/OawBookmark&gt;_x000d__x0009_&lt;OawBookmark name=&quot;FusszeileErsteSeite&quot;&gt;&lt;profile type=&quot;default&quot; UID=&quot;&quot; sameAsDefault=&quot;0&quot;&gt;&lt;/profile&gt;&lt;/OawBookmark&gt;_x000d__x0009_&lt;OawBookmark name=&quot;FusszeileFolgeseiten&quot;&gt;&lt;profile type=&quot;default&quot; UID=&quot;&quot; sameAsDefault=&quot;0&quot;&gt;&lt;/profile&gt;&lt;/OawBookmark&gt;_x000d__x0009_&lt;OawDocProperty name=&quot;CMIdata.Dok_Titel&quot;&gt;&lt;profile type=&quot;default&quot; UID=&quot;&quot; sameAsDefault=&quot;0&quot;&gt;&lt;documentProperty UID=&quot;2010020409223900652065&quot; dataSourceUID=&quot;prj.2010020409213154036281&quot;/&gt;&lt;type type=&quot;OawDatabase&quot;&gt;&lt;OawDatabase table=&quot;Data&quot; field=&quot;Dok_Titel&quot;/&gt;&lt;/type&gt;&lt;/profile&gt;&lt;/OawDocProperty&gt;_x000d__x0009_&lt;OawDocProperty name=&quot;CMIdata.G_Laufnummer&quot;&gt;&lt;profile type=&quot;default&quot; UID=&quot;&quot; sameAsDefault=&quot;0&quot;&gt;&lt;documentProperty UID=&quot;2010020409223900652065&quot; dataSourceUID=&quot;prj.2010020409213154036281&quot;/&gt;&lt;type type=&quot;OawDatabase&quot;&gt;&lt;OawDatabase table=&quot;Data&quot; field=&quot;G_Laufnummer&quot;/&gt;&lt;/type&gt;&lt;/profile&gt;&lt;/OawDocProperty&gt;_x000d__x0009_&lt;OawDocProperty name=&quot;CMIdata.G_Signatur&quot;&gt;&lt;profile type=&quot;default&quot; UID=&quot;&quot; sameAsDefault=&quot;0&quot;&gt;&lt;documentProperty UID=&quot;2010020409223900652065&quot; dataSourceUID=&quot;prj.2010020409213154036281&quot;/&gt;&lt;type type=&quot;OawDatabase&quot;&gt;&lt;OawDatabase table=&quot;Data&quot; field=&quot;G_Signatur&quot;/&gt;&lt;/type&gt;&lt;/profile&gt;&lt;/OawDocProperty&gt;_x000d__x0009_&lt;OawBookmark name=&quot;ContentType&quot;&gt;&lt;profile type=&quot;default&quot; UID=&quot;&quot; sameAsDefault=&quot;0&quot;&gt;&lt;/profile&gt;&lt;/OawBookmark&gt;_x000d_&lt;/document&gt;_x000d_"/>
    <w:docVar w:name="OawDistributionEnabled" w:val="&lt;Profiles&gt;&lt;Distribution type=&quot;3&quot; UID=&quot;2004062216425255253277&quot;/&gt;&lt;Distribution type=&quot;3&quot; UID=&quot;2006120514401556040061&quot;/&gt;&lt;/Profiles&gt;_x000d_"/>
    <w:docVar w:name="OawDocProp.200212191811121321310321301031x" w:val="&lt;source&gt;&lt;Fields List=&quot;DirectPhone|DirectFax|Name&quot;/&gt;&lt;profile type=&quot;default&quot; UID=&quot;&quot; sameAsDefault=&quot;0&quot;&gt;&lt;OawDocProperty name=&quot;Contactperson.DirectPhone&quot; field=&quot;DirectPhone&quot;/&gt;&lt;OawDocProperty name=&quot;Contactperson.DirectFax&quot; field=&quot;DirectFax&quot;/&gt;&lt;OawDocProperty name=&quot;Contactperson.Name&quot; field=&quot;Name&quot;/&gt;&lt;/profile&gt;&lt;/source&gt;"/>
    <w:docVar w:name="OawDocProp.2002122010583847234010578" w:val="&lt;source&gt;&lt;Fields List=&quot;SignatureHighResColor|SignatureLowResColor|SignatureLowResColor&quot;/&gt;&lt;profile type=&quot;print&quot; UID=&quot;2006120711380151760646&quot; sameAsDefault=&quot;0&quot;&gt;&lt;OawPicture name=&quot;Signature1&quot; field=&quot;SignatureHighResColor&quot; UID=&quot;2004040209084980843362&quot; top=&quot;-150&quot; left=&quot;-1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profile type=&quot;save&quot; UID=&quot;2006121210441235887611&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source&gt;"/>
    <w:docVar w:name="OawDocProp.2002122011014149059130932" w:val="&lt;source&gt;&lt;Fields List=&quot;LogoColor|City|Footer1|Footer2|Footer3|Footer4|Dienststelle1|Dienststelle2|Email|Internet|Telefon|Departement|Fax|LogoZertifikate|AddressB1|AddressB2|AddressB3|AddressB4|AddressN1|AddressN2|AddressN3|AddressN4|LogoBlackWhite|LogoBlackWhite|LogoBlackWhite|LogoHighResColor|LogoBlackWhite|LogoLowResColor|LogoBlackWhite|LogoBlackWhite|LogoBlackWhite|LogoColor|LogoBlackWhite|LogoBlackWhite|LogoColor&quot;/&gt;&lt;profile type=&quot;default&quot; UID=&quot;&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OawDocProperty name=&quot;Organisation.City&quot; field=&quot;City&quot;/&gt;&lt;OawDocProperty name=&quot;Organisation.Footer1&quot; field=&quot;Footer1&quot;/&gt;&lt;OawDocProperty name=&quot;Organisation.Footer2&quot; field=&quot;Footer2&quot;/&gt;&lt;OawDocProperty name=&quot;Organisation.Footer3&quot; field=&quot;Footer3&quot;/&gt;&lt;OawDocProperty name=&quot;Organisation.Footer4&quot; field=&quot;Footer4&quot;/&gt;&lt;OawDocProperty name=&quot;Organisation.Dienststelle1&quot; field=&quot;Dienststelle1&quot;/&gt;&lt;OawDocProperty name=&quot;Organisation.Dienststelle2&quot; field=&quot;Dienststelle2&quot;/&gt;&lt;OawDocProperty name=&quot;Organisation.Email&quot; field=&quot;Email&quot;/&gt;&lt;OawDocProperty name=&quot;Organisation.Internet&quot; field=&quot;Internet&quot;/&gt;&lt;OawDocProperty name=&quot;Organisation.Telefon&quot; field=&quot;Telefon&quot;/&gt;&lt;OawDocProperty name=&quot;Organisation.Departement&quot; field=&quot;Departement&quot;/&gt;&lt;OawDocProperty name=&quot;Organisation.Fax&quot; field=&quot;Fax&quot;/&gt;&lt;OawPicture name=&quot;Zertifikate&quot; field=&quot;LogoZertifikate&quot; UID=&quot;2010082314524078854510&quot; top=&quot;0&quot; left=&quot;0&quot; relativeHorizontalPosition=&quot;1&quot; relativeVerticalPosition=&quot;1&quot; horizontalAdjustment=&quot;0&quot; verticalAdjustment=&quot;0&quot; anchorBookmark=&quot;Zerfitikate&quot; inlineAnchorBookmark=&quot;&quot;/&gt;&lt;OawDocProperty name=&quot;Organisation.AddressB1&quot; field=&quot;AddressB1&quot;/&gt;&lt;OawDocProperty name=&quot;Organisation.AddressB2&quot; field=&quot;AddressB2&quot;/&gt;&lt;OawDocProperty name=&quot;Organisation.AddressB3&quot; field=&quot;AddressB3&quot;/&gt;&lt;OawDocProperty name=&quot;Organisation.AddressB4&quot; field=&quot;AddressB4&quot;/&gt;&lt;OawDocProperty name=&quot;Organisation.AddressN1&quot; field=&quot;AddressN1&quot;/&gt;&lt;OawDocProperty name=&quot;Organisation.AddressN2&quot; field=&quot;AddressN2&quot;/&gt;&lt;OawDocProperty name=&quot;Organisation.AddressN3&quot; field=&quot;AddressN3&quot;/&gt;&lt;OawDocProperty name=&quot;Organisation.AddressN4&quot; field=&quot;AddressN4&quot;/&gt;&lt;/profile&gt;&lt;profile type=&quot;print&quot; UID=&quot;2003010711185094343750537&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3&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1&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3112717153125284480&quot; sameAsDefault=&quot;0&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6185863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14143821&quot; sameAsDefault=&quot;0&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404021449246655376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200612051406214953222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15842576656&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41910601803&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37499597999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1267902518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23114802349&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source&gt;"/>
    <w:docVar w:name="OawDocProp.2003060614150123456789" w:val="&lt;source&gt;&lt;profile type=&quot;default&quot; UID=&quot;&quot; sameAsDefault=&quot;0&quot;&gt;&lt;SQL&gt;SELECT Value, UID FROM Data WHERE LCID = '%WhereLCID%';&lt;/SQL&gt;&lt;OawDocProperty name=&quot;Doc.Subject&quot; field=&quot;Doc.Subject&quot;/&gt;&lt;OawDocProperty name=&quot;Doc.Text&quot; field=&quot;Doc.Text&quot;/&gt;&lt;OawDocProperty name=&quot;Doc.Date&quot; field=&quot;Doc.Date&quot;/&gt;&lt;OawDocProperty name=&quot;Doc.Document&quot; field=&quot;Doc.Document&quot;/&gt;&lt;OawDocProperty name=&quot;Doc.Letter&quot; field=&quot;Doc.Letter&quot;/&gt;&lt;OawDocProperty name=&quot;Doc.Regarding&quot; field=&quot;Doc.Regarding&quot;/&gt;&lt;OawDocProperty name=&quot;Doc.DirectPhone&quot; field=&quot;Doc.DirectPhone&quot;/&gt;&lt;OawDocProperty name=&quot;Doc.Telephone&quot; field=&quot;Doc.Telephone&quot;/&gt;&lt;OawDocProperty name=&quot;Doc.Facsimile&quot; field=&quot;Doc.Facsimile&quot;/&gt;&lt;OawDocProperty name=&quot;Doc.DirectFax&quot; field=&quot;Doc.DirectFax&quot;/&gt;&lt;OawDocProperty name=&quot;Doc.Page&quot; field=&quot;Doc.Page&quot;/&gt;&lt;OawDocProperty name=&quot;Doc.of&quot; field=&quot;Doc.of&quot;/&gt;&lt;OawDocProperty name=&quot;Doc.Enclosures&quot; field=&quot;Doc.Enclosures&quot;/&gt;&lt;OawDocProperty name=&quot;Doc.ContentTypeBrackets&quot; field=&quot;Doc.ContentTypeBrackets&quot;/&gt;&lt;/profile&gt;&lt;profile type=&quot;print&quot; UID=&quot;2010071914543648299648&quot; sameAsDefault=&quot;0&quot;&gt;&lt;SQL&gt;SELECT Value, UID FROM Data WHERE LCID = '%WhereLCID%';&lt;/SQL&gt;&lt;OawDocProperty name=&quot;Outputprofile.External&quot; field=&quot;Outputprofile.External&quot;/&gt;&lt;/profile&gt;&lt;profile type=&quot;send&quot; UID=&quot;2006120514175878093883&quot; sameAsDefault=&quot;0&quot;&gt;&lt;SQL&gt;SELECT Value, UID FROM Data WHERE LCID = '%WhereLCID%';&lt;/SQL&gt;&lt;OawDocProperty name=&quot;Outputprofile.External&quot; field=&quot;Outputprofile.External&quot;/&gt;&lt;/profile&gt;&lt;profile type=&quot;save&quot; UID=&quot;2006120514401556040061&quot; sameAsDefault=&quot;0&quot;&gt;&lt;SQL&gt;SELECT Value, UID FROM Data WHERE LCID = '%WhereLCID%';&lt;/SQL&gt;&lt;OawDocProperty name=&quot;Outputprofile.External&quot; field=&quot;Outputprofile.External&quot;/&gt;&lt;/profile&gt;&lt;profile type=&quot;print&quot; UID=&quot;2010071914584326300121&quot; sameAsDefault=&quot;0&quot;&gt;&lt;SQL&gt;SELECT Value, UID FROM Data WHERE LCID = '%WhereLCID%';&lt;/SQL&gt;&lt;OawDocProperty name=&quot;Outputprofile.External&quot; field=&quot;Outputprofile.External&quot;/&gt;&lt;/profile&gt;&lt;profile type=&quot;print&quot; UID=&quot;2010071914585275568157&quot; sameAsDefault=&quot;0&quot;&gt;&lt;SQL&gt;SELECT Value, UID FROM Data WHERE LCID = '%WhereLCID%';&lt;/SQL&gt;&lt;OawDocProperty name=&quot;Outputprofile.External&quot; field=&quot;Outputprofile.External&quot;/&gt;&lt;/profile&gt;&lt;profile type=&quot;print&quot; UID=&quot;2010071914505949584758&quot; sameAsDefault=&quot;0&quot;&gt;&lt;SQL&gt;SELECT Value, UID FROM Data WHERE LCID = '%WhereLCID%';&lt;/SQL&gt;&lt;OawDocProperty name=&quot;Outputprofile.Internal&quot; field=&quot;Outputprofile.Internal&quot;/&gt;&lt;/profile&gt;&lt;profile type=&quot;print&quot; UID=&quot;2010071914510808109584&quot; sameAsDefault=&quot;0&quot;&gt;&lt;SQL&gt;SELECT Value, UID FROM Data WHERE LCID = '%WhereLCID%';&lt;/SQL&gt;&lt;OawDocProperty name=&quot;Outputprofile.Internal&quot; field=&quot;Outputprofile.Internal&quot;/&gt;&lt;/profile&gt;&lt;profile type=&quot;print&quot; UID=&quot;2010071914515554119854&quot; sameAsDefault=&quot;0&quot;&gt;&lt;SQL&gt;SELECT Value, UID FROM Data WHERE LCID = '%WhereLCID%';&lt;/SQL&gt;&lt;OawDocProperty name=&quot;Outputprofile.Internal&quot; field=&quot;Outputprofile.Internal&quot;/&gt;&lt;/profile&gt;&lt;profile type=&quot;send&quot; UID=&quot;2003010711200895123470110&quot; sameAsDefault=&quot;0&quot;&gt;&lt;SQL&gt;SELECT Value, UID FROM Data WHERE LCID = '%WhereLCID%';&lt;/SQL&gt;&lt;OawDocProperty name=&quot;Outputprofile.Internal&quot; field=&quot;Outputprofile.Internal&quot;/&gt;&lt;/profile&gt;&lt;profile type=&quot;save&quot; UID=&quot;2004062216425255253277&quot; sameAsDefault=&quot;0&quot;&gt;&lt;SQL&gt;SELECT Value, UID FROM Data WHERE LCID = '%WhereLCID%';&lt;/SQL&gt;&lt;OawDocProperty name=&quot;Outputprofile.Internal&quot; field=&quot;Outputprofile.Internal&quot;/&gt;&lt;/profile&gt;&lt;profile type=&quot;print&quot; UID=&quot;2006120711380151760646&quot; sameAsDefault=&quot;0&quot;&gt;&lt;SQL&gt;SELECT Value, UID FROM Data WHERE LCID = '%WhereLCID%';&lt;/SQL&gt;&lt;OawDocProperty name=&quot;Outputprofile.ExternalSignature&quot; field=&quot;Outputprofile.ExternalSignature&quot;/&gt;&lt;/profile&gt;&lt;profile type=&quot;send&quot; UID=&quot;2006121210395821292110&quot; sameAsDefault=&quot;0&quot;&gt;&lt;SQL&gt;SELECT Value, UID FROM Data WHERE LCID = '%WhereLCID%';&lt;/SQL&gt;&lt;OawDocProperty name=&quot;Outputprofile.ExternalSignature&quot; field=&quot;Outputprofile.ExternalSignature&quot;/&gt;&lt;/profile&gt;&lt;profile type=&quot;save&quot; UID=&quot;2006121210441235887611&quot; sameAsDefault=&quot;0&quot;&gt;&lt;SQL&gt;SELECT Value, UID FROM Data WHERE LCID = '%WhereLCID%';&lt;/SQL&gt;&lt;OawDocProperty name=&quot;Outputprofile.ExternalSignature&quot; field=&quot;Outputprofile.ExternalSignature&quot;/&gt;&lt;/profile&gt;&lt;/source&gt;"/>
    <w:docVar w:name="OawDocProp.2003061115381095709037" w:val="&lt;source&gt;&lt;Fields List=&quot;SignatureHighResColor|SignatureLowResColor|SignatureLowResColor&quot;/&gt;&lt;profile type=&quot;print&quot; UID=&quot;2006120711380151760646&quot; sameAsDefault=&quot;0&quot;&gt;&lt;OawPicture name=&quot;Signature2&quot; field=&quot;SignatureHighResColor&quot; UID=&quot;2004040210492106773324&quot; top=&quot;-150&quot; left=&quot;8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profile type=&quot;save&quot; UID=&quot;2006121210441235887611&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source&gt;"/>
    <w:docVar w:name="OawDocProp.2004112217333376588294" w:val="&lt;source&gt;&lt;Fields List=&quot;Classification|ContentTypeLetter&quot;/&gt;&lt;profile type=&quot;default&quot; UID=&quot;&quot; sameAsDefault=&quot;0&quot;&gt;&lt;OawDocProperty name=&quot;CustomField.Classification&quot; field=&quot;Classification&quot;/&gt;&lt;OawDocProperty name=&quot;CustomField.ContentTypeLetter&quot; field=&quot;ContentTypeLetter&quot;/&gt;&lt;/profile&gt;&lt;/source&gt;"/>
    <w:docVar w:name="OawDocProp.2006040509495284662868" w:val="&lt;source&gt;&lt;Fields List=&quot;Name|Initials&quot;/&gt;&lt;profile type=&quot;default&quot; UID=&quot;&quot; sameAsDefault=&quot;0&quot;&gt;&lt;OawDocProperty name=&quot;Author.Name&quot; field=&quot;Name&quot;/&gt;&lt;OawDocProperty name=&quot;Author.Initials&quot; field=&quot;Initials&quot;/&gt;&lt;/profile&gt;&lt;/source&gt;"/>
    <w:docVar w:name="OawDocProp.2010020409223900652065" w:val="&lt;source&gt;&lt;Fields List=&quot;Dok_Titel|G_Laufnummer|G_Signatur&quot;/&gt;&lt;profile type=&quot;default&quot; UID=&quot;&quot; sameAsDefault=&quot;0&quot;&gt;&lt;OawDocProperty name=&quot;CMIdata.Dok_Titel&quot; field=&quot;Dok_Titel&quot;/&gt;&lt;OawDocProperty name=&quot;CMIdata.G_Laufnummer&quot; field=&quot;G_Laufnummer&quot;/&gt;&lt;OawDocProperty name=&quot;CMIdata.G_Signatur&quot; field=&quot;G_Signatur&quot;/&gt;&lt;/profile&gt;&lt;/source&gt;"/>
    <w:docVar w:name="OawDocPropSource" w:val="&lt;Profile SelectedUID=&quot;&quot;&gt;&lt;DocProp UID=&quot;2002122011014149059130932&quot; EntryUID=&quot;2012021017214323768694&quot; PrimaryUID=&quot;ClientSuite&quot;&gt;&lt;Field Name=&quot;IDName&quot; Value=&quot;SK, Staatskanzlei&quot;/&gt;&lt;Field Name=&quot;Departement&quot; Value=&quot;&quot;/&gt;&lt;Field Name=&quot;Dienststelle1&quot; Value=&quot;&quot;/&gt;&lt;Field Name=&quot;Dienststelle2&quot; Value=&quot;&quot;/&gt;&lt;Field Name=&quot;Abteilung1&quot; Value=&quot;&quot;/&gt;&lt;Field Name=&quot;Abteilung2&quot; Value=&quot;&quot;/&gt;&lt;Field Name=&quot;AddressB1&quot; Value=&quot;Staatskanzlei&quot;/&gt;&lt;Field Name=&quot;AddressB2&quot; Value=&quot;&quot;/&gt;&lt;Field Name=&quot;AddressB3&quot; Value=&quot;&quot;/&gt;&lt;Field Name=&quot;AddressB4&quot; Value=&quot;&quot;/&gt;&lt;Field Name=&quot;AddressN1&quot; Value=&quot;Bahnhofstrasse 15&quot;/&gt;&lt;Field Name=&quot;AddressN2&quot; Value=&quot;6002 Luzern&quot;/&gt;&lt;Field Name=&quot;AddressN3&quot; Value=&quot;&quot;/&gt;&lt;Field Name=&quot;AddressN4&quot; Value=&quot;&quot;/&gt;&lt;Field Name=&quot;Postcode&quot; Value=&quot;6002&quot;/&gt;&lt;Field Name=&quot;City&quot; Value=&quot;Luzern&quot;/&gt;&lt;Field Name=&quot;Abteilungsinformation1&quot; Value=&quot;&quot;/&gt;&lt;Field Name=&quot;Abteilungsinformation2&quot; Value=&quot;&quot;/&gt;&lt;Field Name=&quot;Abteilungsinformation3&quot; Value=&quot;&quot;/&gt;&lt;Field Name=&quot;Abteilungsinformation4&quot; Value=&quot;&quot;/&gt;&lt;Field Name=&quot;Abteilungsinformation5&quot; Value=&quot;&quot;/&gt;&lt;Field Name=&quot;Abteilungsinformation6&quot; Value=&quot;&quot;/&gt;&lt;Field Name=&quot;Abteilungsinformation7&quot; Value=&quot;&quot;/&gt;&lt;Field Name=&quot;Abteilungsinformation8&quot; Value=&quot;&quot;/&gt;&lt;Field Name=&quot;Telefon&quot; Value=&quot;041 228 50 20&quot;/&gt;&lt;Field Name=&quot;Fax&quot; Value=&quot;&quot;/&gt;&lt;Field Name=&quot;LogoColor&quot; Value=&quot;%Logos%\Luzern.Logo.2100.350.emf&quot;/&gt;&lt;Field Name=&quot;LogoBlackWhite&quot; Value=&quot;%Logos%\Luzern.Logo.2100.350.emf&quot;/&gt;&lt;Field Name=&quot;LogoZertifikate&quot; Value=&quot;&quot;/&gt;&lt;Field Name=&quot;Email&quot; Value=&quot;staatskanzlei@lu.ch&quot;/&gt;&lt;Field Name=&quot;Internet&quot; Value=&quot;www.lu.ch&quot;/&gt;&lt;Field Name=&quot;LogoSignature&quot; Value=&quot;&quot;/&gt;&lt;Field Name=&quot;LogoPowerPointTitleLast&quot; Value=&quot;&quot;/&gt;&lt;Field Name=&quot;LogoPowerPointTitleFirst&quot; Value=&quot;&quot;/&gt;&lt;Field Name=&quot;LogoPowerPointChapter&quot; Value=&quot;&quot;/&gt;&lt;Field Name=&quot;LogoPowerPointSlide&quot; Value=&quot;&quot;/&gt;&lt;Field Name=&quot;LogoNeutral&quot; Value=&quot;%Logos%\Luzern.Logo.2100.350.emf&quot;/&gt;&lt;Field Name=&quot;LogoSchriftzug&quot; Value=&quot;&quot;/&gt;&lt;Field Name=&quot;LogoTag&quot; Value=&quot;%Logos%\sk.2099.217.emf&quot;/&gt;&lt;Field Name=&quot;FusszeileFett&quot; Value=&quot;&quot;/&gt;&lt;Field Name=&quot;FusszeileNormal&quot; Value=&quot;&quot;/&gt;&lt;Field Name=&quot;Data_UID&quot; Value=&quot;2012021017214323768694&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604050949528466286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212191811121321310321301031x&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10072016315072560894&quot; EntryUID=&quot;2003121817293296325874&quot; PrimaryUID=&quot;ClientSuite&quot;&gt;&lt;Field Name=&quot;IDName&quot; Value=&quot;(Leer)&quot;/&gt;&lt;Field Name=&quot;SelectedUID&quot; Value=&quot;2023062307290545420934&quot;/&gt;&lt;/DocProp&gt;&lt;DocProp UID=&quot;2003080714212273705547&quot; EntryUID=&quot;&quot; UserInformation=&quot;Data from SAP&quot; Interface=&quot;-1&quot;&gt;&lt;/DocProp&gt;&lt;DocProp UID=&quot;200212201058384723401057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3061115381095709037&quot; EntryUID=&quot;2003121817293296325874&quot; PrimaryUID=&quot;ClientSuite&quot;&gt;&lt;Field Name=&quot;IDName&quot; Value=&quot;(Leer)&quot;/&gt;&lt;Field Name=&quot;SelectedUID&quot; Value=&quot;2023062307290545420934&quot;/&gt;&lt;/DocProp&gt;&lt;DocProp UID=&quot;2016110913315368876110&quot; EntryUID=&quot;2003121817293296325874&quot; PrimaryUID=&quot;ClientSuite&quot;&gt;&lt;Field Name=&quot;IDName&quot; Value=&quot;(Leer)&quot;/&gt;&lt;Field Name=&quot;SelectedUID&quot; Value=&quot;2023062307290545420934&quot;/&gt;&lt;/DocProp&gt;&lt;DocProp UID=&quot;2009082513331568340343&quot; EntryUID=&quot;&quot; UserInformation=&quot;Data from SAP&quot; Interface=&quot;-1&quot;&gt;&lt;/DocProp&gt;&lt;DocProp UID=&quot;2010020409223900652065&quot; EntryUID=&quot;&quot; UserInformation=&quot;Data from SAP&quot; Interface=&quot;-1&quot;&gt;&lt;/DocProp&gt;&lt;DocProp UID=&quot;2015111110142100000001&quot; EntryUID=&quot;&quot; UserInformation=&quot;Data from SAP&quot; Interface=&quot;-1&quot;&gt;&lt;/DocProp&gt;&lt;DocProp UID=&quot;2016022308391031585750&quot; EntryUID=&quot;&quot; UserInformation=&quot;Data from SAP&quot; Interface=&quot;-1&quot;&gt;&lt;/DocProp&gt;&lt;DocProp UID=&quot;2004112217333376588294&quot; EntryUID=&quot;2004123010144120300001&quot; PrimaryUID=&quot;ClientSuite&quot; Active=&quot;true&quot;&gt;&lt;Field UID=&quot;2010052817113689266521&quot; Name=&quot;ContentTypeLetter&quot; Value=&quot;&quot;/&gt;&lt;/DocProp&gt;&lt;/Profile&gt;_x000d_"/>
    <w:docVar w:name="OawDocumentLanguageID" w:val="2055"/>
    <w:docVar w:name="OawDocumentPageSelectIDName" w:val="&lt;empty/&gt;"/>
    <w:docVar w:name="OawDocumentStatus" w:val="default"/>
    <w:docVar w:name="OawFormulas2InDocument" w:val="0"/>
    <w:docVar w:name="OawFormulasInDocument" w:val="0"/>
    <w:docVar w:name="OawMenusDef" w:val="&lt;MenusDef xmlns:xsi=&quot;http://www.w3.org/2001/XMLSchema-instance&quot; xsi:noNamespaceSchemaLocation=&quot;MenusDef_1.xsd&quot; SchemaVersion=&quot;1&quot;&gt;_x000d_&lt;Item Type=&quot;SubMenu&quot; IDName=&quot;TextStyles&quot;&gt;_x000d_&lt;Item Type=&quot;Button&quot; IDName=&quot;Normal&quot; Icon=&quot;3546&quot; Label=&quot;&amp;lt;translate&amp;gt;Style.Normal&amp;lt;/translate&amp;gt;&quot; Command=&quot;StyleApply&quot; Parameter=&quot;-1&quot;/&gt;_x000d_&lt;Item Type=&quot;Button&quot; IDName=&quot;NormalKeepTogether&quot; Icon=&quot;3546&quot; Label=&quot;&amp;lt;translate&amp;gt;Style.NormalKeepTogether&amp;lt;/translate&amp;gt;&quot; Command=&quot;StyleApply&quot; Parameter=&quot;NormalKeepTogether&quot;/&gt;_x000d_&lt;Item Type=&quot;Separator&quot;/&gt;_x000d_&lt;Item Type=&quot;Button&quot; IDName=&quot;PositionWithValue&quot; Icon=&quot;3546&quot; Label=&quot;&amp;lt;translate&amp;gt;Style.PositionWithValue&amp;lt;/translate&amp;gt;&quot; Command=&quot;StyleApply&quot; Parameter=&quot;PositionWithValue&quot;/&gt;_x000d_&lt;Item Type=&quot;Separator&quot;/&gt;_x000d_&lt;Item Type=&quot;Button&quot; IDName=&quot;SignatureLines&quot; Icon=&quot;3546&quot; Label=&quot;&amp;lt;translate&amp;gt;Style.SignatureLines&amp;lt;/translate&amp;gt;&quot; Command=&quot;StyleApply&quot; Parameter=&quot;SignatureLines&quot;/&gt;_x000d_&lt;Item Type=&quot;Button&quot; IDName=&quot;SignatureText&quot; Icon=&quot;3546&quot; Label=&quot;&amp;lt;translate&amp;gt;Style.SignatureText&amp;lt;/translate&amp;gt;&quot; Command=&quot;StyleApply&quot; Parameter=&quot;SignatureText&quot;/&gt;_x000d_&lt;/Item&gt;_x000d_&lt;Item Type=&quot;SubMenu&quot; IDName=&quot;CharacterStyles&quot;&gt;_x000d_&lt;Item Type=&quot;Button&quot; IDName=&quot;DefaultParagraphFont&quot;  Icon=&quot;3114&quot; Label=&quot;&amp;lt;translate&amp;gt;Style.DefaultParagraphFont&amp;lt;/translate&amp;gt;&quot; Command=&quot;StyleApply&quot; Parameter=&quot;-66&quot;/&gt;_x000d_&lt;Item Type=&quot;Button&quot; IDName=&quot;Emphasis&quot;  Icon=&quot;3114&quot; Label=&quot;&amp;lt;translate&amp;gt;Style.Emphasis&amp;lt;/translate&amp;gt;&quot; Command=&quot;StyleApply&quot; Parameter=&quot;-88&quot;/&gt;_x000d_&lt;/Item&gt;_x000d_&lt;Item Type=&quot;SubMenu&quot; IDName=&quot;StructureStyles&quot;&gt;_x000d_&lt;Item Type=&quot;Button&quot; IDName=&quot;DocumentType&quot; Icon=&quot;3546&quot; Label=&quot;&amp;lt;translate&amp;gt;Style.DocumentType&amp;lt;/translate&amp;gt;&quot; Command=&quot;StyleApply&quot; Parameter=&quot;Inhalts-Typ&quot;/&gt;_x000d_&lt;Item Type=&quot;Button&quot; IDName=&quot;Subject&quot; Icon=&quot;3546&quot; Label=&quot;&amp;lt;translate&amp;gt;Style.Subject&amp;lt;/translate&amp;gt;&quot; Command=&quot;StyleApply&quot; Parameter=&quot;Betreff&quot;/&gt;_x000d_&lt;Item Type=&quot;Button&quot; IDName=&quot;Abschnitt&quot; Icon=&quot;3546&quot; Label=&quot;Abschnitt&quot; Command=&quot;StyleApply&quot; Parameter=&quot;Abschnitt&quot;/&gt;_x000d_&lt;Item Type=&quot;Separator&quot;/&gt;_x000d_&lt;Item Type=&quot;Button&quot; IDName=&quot;Heading1&quot; Icon=&quot;3546&quot; Label=&quot;&amp;lt;translate&amp;gt;Style.Heading1&amp;lt;/translate&amp;gt;&quot; Command=&quot;StyleApply&quot; Parameter=&quot;-2&quot;/&gt;_x000d_&lt;Item Type=&quot;Button&quot; IDName=&quot;Heading2&quot; Icon=&quot;3546&quot; Label=&quot;&amp;lt;translate&amp;gt;Style.Heading2&amp;lt;/translate&amp;gt;&quot; Command=&quot;StyleApply&quot; Parameter=&quot;-3&quot;/&gt;_x000d_&lt;Item Type=&quot;Button&quot; IDName=&quot;Heading3&quot; Icon=&quot;3546&quot; Label=&quot;&amp;lt;translate&amp;gt;Style.Heading3&amp;lt;/translate&amp;gt;&quot; Command=&quot;StyleApply&quot; Parameter=&quot;-4&quot;/&gt;_x000d_&lt;Item Type=&quot;Button&quot; IDName=&quot;Heading4&quot; Icon=&quot;3546&quot; Label=&quot;&amp;lt;translate&amp;gt;Style.Heading4&amp;lt;/translate&amp;gt;&quot; Command=&quot;StyleApply&quot; Parameter=&quot;-5&quot;/&gt;_x000d_&lt;Item Type=&quot;Separator&quot;/&gt;_x000d_&lt;Item Type=&quot;Button&quot; IDName=&quot;1 ohne&quot; Icon=&quot;3546&quot; Label=&quot;Überschrift 1 o. Nr.&quot; Command=&quot;StyleApply&quot; Parameter=&quot;Überschrift 1 o. Nr.&quot;/&gt;_x000d_&lt;Item Type=&quot;Button&quot; IDName=&quot;2 ohne&quot; Icon=&quot;3546&quot; Label=&quot;Überschrift 2 o. Nr.&quot; Command=&quot;StyleApply&quot; Parameter=&quot;Überschrift 2 o. Nr.&quot;/&gt;_x000d_&lt;Item Type=&quot;Button&quot; IDName=&quot;3 ohne&quot; Icon=&quot;3546&quot; Label=&quot;Überschrift 3 o. Nr.&quot; Command=&quot;StyleApply&quot; Parameter=&quot;Überschrift 3 o. Nr.&quot;/&gt;_x000d_&lt;Item Type=&quot;Button&quot; IDName=&quot;4 ohne&quot; Icon=&quot;3546&quot; Label=&quot;Überschrift 4 o. Nr.&quot; Command=&quot;StyleApply&quot; Parameter=&quot;Überschrift 4 o. Nr.&quot;/&gt;_x000d_&lt;Item Type=&quot;Separator&quot;/&gt;_x000d_&lt;Item Type=&quot;Button&quot; IDName=&quot;Appendix&quot; Icon=&quot;3546&quot; Label=&quot;Anhang&quot; Command=&quot;StyleApply&quot; Parameter=&quot;Appendix&quot;/&gt;_x000d_&lt;/Item&gt;_x000d_&lt;Item Type=&quot;SubMenu&quot; IDName=&quot;TopicStyles&quot;&gt;_x000d_&lt;Item Type=&quot;Button&quot; IDName=&quot;Topic075&quot; Icon=&quot;3546&quot; Label=&quot;&amp;lt;translate&amp;gt;Style.Topic075&amp;lt;/translate&amp;gt;&quot; Command=&quot;StyleApply&quot; Parameter=&quot;Topic075&quot;/&gt;_x000d_&lt;Item Type=&quot;Button&quot; IDName=&quot;Topic300&quot; Icon=&quot;3546&quot; Label=&quot;&amp;lt;translate&amp;gt;Style.Topic300&amp;lt;/translate&amp;gt;&quot; Command=&quot;StyleApply&quot; Parameter=&quot;Topic300&quot;/&gt;_x000d_&lt;Item Type=&quot;Button&quot; IDName=&quot;Topic450&quot; Icon=&quot;3546&quot; Label=&quot;&amp;lt;translate&amp;gt;Style.Topic450&amp;lt;/translate&amp;gt;&quot; Command=&quot;StyleApply&quot; Parameter=&quot;Topic450&quot;/&gt;_x000d_&lt;Item Type=&quot;Button&quot; IDName=&quot;Topic600&quot; Icon=&quot;3546&quot; Label=&quot;&amp;lt;translate&amp;gt;Style.Topic600&amp;lt;/translate&amp;gt;&quot; Command=&quot;StyleApply&quot; Parameter=&quot;Topic600&quot;/&gt;_x000d_&lt;Item Type=&quot;Button&quot; IDName=&quot;Topic750&quot; Icon=&quot;3546&quot; Label=&quot;&amp;lt;translate&amp;gt;Style.Topic750&amp;lt;/translate&amp;gt;&quot; Command=&quot;StyleApply&quot; Parameter=&quot;Topic750&quot;/&gt;_x000d_&lt;Item Type=&quot;Button&quot; IDName=&quot;Topic900&quot; Icon=&quot;3546&quot; Label=&quot;&amp;lt;translate&amp;gt;Style.Topic900&amp;lt;/translate&amp;gt;&quot; Command=&quot;StyleApply&quot; Parameter=&quot;Topic900&quot;/&gt;_x000d_&lt;Item Type=&quot;Separator&quot;/&gt;_x000d_&lt;Item Type=&quot;Button&quot; IDName=&quot;Topic075Line&quot; Icon=&quot;3546&quot; Label=&quot;&amp;lt;translate&amp;gt;Style.Topic075Line&amp;lt;/translate&amp;gt;&quot; Command=&quot;StyleApply&quot; Parameter=&quot;Topic075Line&quot;/&gt;_x000d_&lt;Item Type=&quot;Button&quot; IDName=&quot;Topic300Line&quot; Icon=&quot;3546&quot; Label=&quot;&amp;lt;translate&amp;gt;Style.Topic300Line&amp;lt;/translate&amp;gt;&quot; Command=&quot;StyleApply&quot; Parameter=&quot;Topic300Line&quot;/&gt;_x000d_&lt;Item Type=&quot;Button&quot; IDName=&quot;Topic450Line&quot; Icon=&quot;3546&quot; Label=&quot;&amp;lt;translate&amp;gt;Style.Topic450Line&amp;lt;/translate&amp;gt;&quot; Command=&quot;StyleApply&quot; Parameter=&quot;Topic450Line&quot;/&gt;_x000d_&lt;Item Type=&quot;Button&quot; IDName=&quot;Topic600Line&quot; Icon=&quot;3546&quot; Label=&quot;&amp;lt;translate&amp;gt;Style.Topic600Line&amp;lt;/translate&amp;gt;&quot; Command=&quot;StyleApply&quot; Parameter=&quot;Topic600Line&quot;/&gt;_x000d_&lt;Item Type=&quot;Button&quot; IDName=&quot;Topic750Line&quot; Icon=&quot;3546&quot; Label=&quot;&amp;lt;translate&amp;gt;Style.Topic750Line&amp;lt;/translate&amp;gt;&quot; Command=&quot;StyleApply&quot; Parameter=&quot;Topic750Line&quot;/&gt;_x000d_&lt;Item Type=&quot;Button&quot; IDName=&quot;Topic900Line&quot; Icon=&quot;3546&quot; Label=&quot;&amp;lt;translate&amp;gt;Style.Topic900Line&amp;lt;/translate&amp;gt;&quot; Command=&quot;StyleApply&quot; Parameter=&quot;Topic900Line&quot;/&gt;_x000d_&lt;/Item&gt;_x000d_&lt;Item Type=&quot;SubMenu&quot; IDName=&quot;ListStyles&quot;&gt;_x000d_&lt;Item Type=&quot;Button&quot; IDName=&quot;ListWithSymbols&quot; Icon=&quot;838&quot; Label=&quot;&amp;lt;translate&amp;gt;Style.ListWithSymbols&amp;lt;/translate&amp;gt;&quot; Command=&quot;StyleApply&quot; Parameter=&quot;ListWithSymbols&quot;/&gt;_x000d_&lt;Item Type=&quot;Button&quot; IDName=&quot;ListWithLetters&quot; Icon=&quot;80&quot; Label=&quot;&amp;lt;translate&amp;gt;Style.ListWithLetters&amp;lt;/translate&amp;gt;&quot; Command=&quot;StyleApply&quot; Parameter=&quot;ListWithLetters&quot;/&gt;_x000d_&lt;Item Type=&quot;Button&quot; IDName=&quot;ListWithNumbers&quot; Icon=&quot;71&quot; Label=&quot;&amp;lt;translate&amp;gt;Style.ListWithNumbers&amp;lt;/translate&amp;gt;&quot; Command=&quot;StyleApply&quot; Parameter=&quot;ListWithNumbers&quot;/&gt;_x000d_&lt;Item Type=&quot;Button&quot; IDName=&quot;ListLevelsWithNumbers&quot; Icon=&quot;71&quot; Label=&quot;&amp;lt;translate&amp;gt;Style.ListLevelsWithNumbers&amp;lt;/translate&amp;gt;&quot; Command=&quot;StyleApply&quot; Parameter=&quot;ListLevelsWithNumbers&quot;/&gt;_x000d_&lt;Item Type=&quot;Button&quot; IDName=&quot;ListWithCheckBoxes&quot; Icon=&quot;220&quot; Label=&quot;&amp;lt;translate&amp;gt;Style.ListWithCheckBoxes&amp;lt;/translate&amp;gt;&quot; Command=&quot;StyleApply&quot; Parameter=&quot;ListWithCheckBoxes&quot;/&gt;_x000d_&lt;/Item&gt;_x000d_&lt;Item Type=&quot;SubMenu&quot; IDName=&quot;LawStyles&quot;&gt;_x000d_&lt;Item Type=&quot;Button&quot; IDName=&quot;Art-Titel&quot; Icon=&quot;3546&quot; Label=&quot;&amp;lt;translate&amp;gt;Style.ArtTitel&amp;lt;/translate&amp;gt;&quot; Command=&quot;StyleApply&quot; Parameter=&quot;Art-Titel&quot;/&gt;_x000d_&lt;Item Type=&quot;Button&quot; IDName=&quot;Art-Text&quot; Icon=&quot;3546&quot; Label=&quot;&amp;lt;translate&amp;gt;Style.ArtText&amp;lt;/translate&amp;gt;&quot; Command=&quot;StyleApply&quot; Parameter=&quot;Art-Text&quot;/&gt;_x000d_&lt;Item Type=&quot;Button&quot; IDName=&quot;Art-Hochgestellt&quot; Icon=&quot;3114&quot; Label=&quot;&amp;lt;translate&amp;gt;Style.ArtHochgestellt&amp;lt;/translate&amp;gt;&quot; Command=&quot;StyleApply&quot; Parameter=&quot;Art-Hochgestellt&quot;/&gt;_x000d_&lt;Item Type=&quot;Button&quot; IDName=&quot;DefaultParagraphFont&quot;  Icon=&quot;3114&quot; Label=&quot;&amp;lt;translate&amp;gt;Style.DefaultParagraphFont&amp;lt;/translate&amp;gt;&quot; Command=&quot;StyleApply&quot; Parameter=&quot;-66&quot;/&gt;_x000d_&lt;/Item&gt;_x000d_&lt;/MenusDef&gt;"/>
    <w:docVar w:name="OawOMS" w:val="&lt;OawOMS&gt;&lt;send profileUID=&quot;1&quot;&gt;&lt;mail&gt;&lt;cc&gt;&lt;/cc&gt;&lt;bcc&gt;&lt;/bcc&gt;&lt;to&gt;&lt;value type=&quot;OawDocProperty&quot; name=&quot;Receipient.EMail&quot;&gt;&lt;separator text=&quot;&quot;&gt;&lt;/separator&gt;&lt;format text=&quot;&quot;&gt;&lt;/format&gt;&lt;/value&gt;&lt;/to&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word&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end&gt;&lt;save profileUID=&quot;2003112610595290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end profileUID=&quot;2003010711200895123470110&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end&gt;&lt;send profileUID=&quot;2004040214394261858638&quot;&gt;&lt;PDF&gt;&lt;title&gt;&lt;value type=&quot;OawLanguage&quot; name=&quot;Template.Letter&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4040214394214143821&quot;&gt;&lt;mail&gt;&lt;subject&gt;&lt;value type=&quot;OawDocVar&quot; name=&quot;BM_DocumentSubject&quot;&gt;&lt;separator text=&quot;&quot;&gt;&lt;/separator&gt;&lt;format text=&quot;&quot;&gt;&lt;/format&gt;&lt;/value&gt;&lt;/subject&gt;&lt;to&gt;&lt;value type=&quot;OawDocProperty&quot; name=&quot;Receipient.EMail&quot;&gt;&lt;separator text=&quot;&quot;&gt;&lt;/separator&gt;&lt;format text=&quot;&quot;&gt;&lt;/format&gt;&lt;/value&gt;&lt;/to&gt;&lt;body&gt;&lt;value type=&quot;OawDocVar&quot; name=&quot;BM_ReceipientSalutation&quot;&gt;&lt;separator text=&quot;%CrLf%%CrLf%&quot;&gt;&lt;/separator&gt;&lt;format text=&quot;&quot;&gt;&lt;/format&gt;&lt;/value&gt;&lt;value type=&quot;OawLanguage&quot; name=&quot;Email.Text01&quot;&gt;&lt;separator text=&quot;&quot;&gt;&lt;/separator&gt;&lt;format text=&quot;&quot;&gt;&lt;/format&gt;&lt;/value&gt;&lt;value type=&quot;OawDocVar&quot; name=&quot;BM_DocumentSubject&quot;&gt;&lt;separator text=&quot;&quot;&gt;&lt;/separator&gt;&lt;format text=&quot;&quot;&gt;&lt;/format&gt;&lt;/value&gt;&lt;value type=&quot;OawLanguage&quot; name=&quot;Email.Text02&quot;&gt;&lt;separator text=&quot;%CrLf%%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ave profileUID=&quot;2003112717153125284480&quot;&gt;&lt;word&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word&gt;&lt;PDF&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PDF&gt;&lt;/save&gt;&lt;save profileUID=&quot;2004040214492466553768&quot;&gt;&lt;word&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ave&gt;&lt;save profileUID=&quot;2003112513571987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ave profileUID=&quot;2004062216425255253277&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37499597999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01556040061&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41267902518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23114802349&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end profileUID=&quot;2006120514175878093883&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PDF&gt;&lt;/send&gt;&lt;send profileUID=&quot;2006120514215842576656&quot;&gt;&lt;PDF&gt;&lt;fileName&gt;&lt;value type=&quot;OawBookmark&quot; name=&quot;Subject&quot;&gt;&lt;separator text=&quot;&quot;&gt;&lt;/separator&gt;&lt;format text=&quot;&quot;&gt;&lt;/format&gt;&lt;/value&gt;&lt;/fileName&gt;&lt;keywords&gt;&lt;/keywords&gt;&lt;author&gt;&lt;value type=&quot;OawDocProperty&quot; name=&quot;Company.Company&quot;&gt;&lt;separator text=&quot;&quot;&gt;&lt;/separator&gt;&lt;format text=&quot;&quot;&gt;&lt;/format&gt;&lt;/value&gt;&lt;/author&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0514241910601803&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1210395821292110&quot;&gt;&lt;mail&gt;&lt;to&gt;&lt;value type=&quot;OawDocProperty&quot; name=&quot;Receipient.EMail&quot;&gt;&lt;separator text=&quot;&quot;&gt;&lt;/separator&gt;&lt;format text=&quot;&quot;&gt;&lt;/format&gt;&lt;/value&gt;&lt;/to&gt;&lt;cc&gt;&lt;/cc&gt;&lt;bcc&gt;&lt;/bcc&gt;&lt;body&gt;&lt;/body&gt;&lt;subject&gt;&lt;value type=&quot;OawBookmark&quot; name=&quot;Subject&quot;&gt;&lt;separator text=&quot;&quot;&gt;&lt;/separator&gt;&lt;format text=&quot;&quot;&gt;&lt;/format&gt;&lt;/value&gt;&lt;/subject&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PDF&gt;&lt;/send&gt;&lt;save profileUID=&quot;2006121210441235887611&quot;&gt;&lt;word&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OawOMS&gt;_x000d_"/>
    <w:docVar w:name="oawPaperSize" w:val="7"/>
    <w:docVar w:name="OawPrint.2003010711185094343750537"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4040214370529854396"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6214953222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73882160728"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711380151760646" w:val="&lt;source&gt;&lt;documentProperty UID=&quot;2002122010583847234010578&quot;&gt;&lt;Fields List=&quot;SignatureHighResColor&quot;/&gt;&lt;OawPicture name=&quot;Signature1&quot; field=&quot;SignatureHigh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HighResColor&quot;/&gt;&lt;OawPicture name=&quot;Signature2&quot; field=&quot;SignatureHigh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05949584758"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080810958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555411985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43648299648"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432630012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5275568157"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3"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4"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erTray.2003010711185094343750537" w:val="document.firstpage:=2004040215283940034110;document.otherpages:=2004040215283940034110;"/>
    <w:docVar w:name="OawPrinterTray.2004040214370529854396" w:val="document.firstpage:=2003061718064858105452;document.otherpages:=2003061718064858105452;"/>
    <w:docVar w:name="OawPrinterTray.2006120514062149532222" w:val="document.firstpage:=2003061718080779000241;document.otherpages:=2003061718080779000241;"/>
    <w:docVar w:name="OawPrinterTray.2006120514073882160728" w:val="document.firstpage:=2003061718064858105452;document.otherpages:=2003061718064858105452;"/>
    <w:docVar w:name="OawPrinterTray.2006120711380151760646" w:val="document.firstpage:=2003061718080779000241;document.otherpages:=2003061718080779000241;"/>
    <w:docVar w:name="OawPrinterTray.2010071914505949584758" w:val="document.firstpage:=2003061718080779000241;document.otherpages:=2003061718080779000241;"/>
    <w:docVar w:name="OawPrinterTray.2010071914510808109584" w:val="document.firstpage:=2010071914442260920131;document.otherpages:=2010071914442260920131;"/>
    <w:docVar w:name="OawPrinterTray.2010071914515554119854" w:val="document.firstpage:=2010071914525983794155;document.otherpages:=2010071914525983794155;"/>
    <w:docVar w:name="OawPrinterTray.2010071914543648299648" w:val="document.firstpage:=2003061718080779000241;document.otherpages:=2003061718080779000241;"/>
    <w:docVar w:name="OawPrinterTray.2010071914584326300121" w:val="document.firstpage:=2010071914442260920131;document.otherpages:=2010071914442260920131;"/>
    <w:docVar w:name="OawPrinterTray.2010071914585275568157" w:val="document.firstpage:=2010071914525983794155;document.otherpages:=2010071914525983794155;"/>
    <w:docVar w:name="OawPrinterTray.3" w:val="document.firstpage:=2003061718080779000241;document.otherpages:=2003061718080779000241;"/>
    <w:docVar w:name="OawPrinterTray.4" w:val="document.firstpage:=2003061718064858105452;document.otherpages:=2003061718064858105452;"/>
    <w:docVar w:name="OawPrintRestore.2003010711185094343750537"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404021437052985439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6214953222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7388216072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711380151760646"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05949584758"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080810958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555411985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43648299648"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432630012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5275568157"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4"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ojectID" w:val="luchmasterQS"/>
    <w:docVar w:name="OawRecipients" w:val="&lt;?xml version=&quot;1.0&quot;?&gt;_x000d_&lt;Recipients&gt;&lt;Recipient&gt;&lt;UID&gt;2023062307501142087965&lt;/UID&gt;&lt;IDName&gt;Empfänger&lt;/IDName&gt;&lt;RecipientPlainUnchanged&gt;-1&lt;/RecipientPlainUnchanged&gt;&lt;RecipientActive&gt;-1&lt;/RecipientActive&gt;&lt;RecipientIcon&gt;Contact&lt;/RecipientIcon&gt;&lt;MappingTableLabel/&gt;&lt;MappingTableActive/&gt;&lt;DeliveryOption&gt;&lt;/DeliveryOption&gt;&lt;DeliveryOption2&gt;&lt;/DeliveryOption2&gt;&lt;Company/&gt;&lt;Department/&gt;&lt;Title/&gt;&lt;FirstName/&gt;&lt;MiddleName/&gt;&lt;LastName/&gt;&lt;Suffix/&gt;&lt;FullName/&gt;&lt;JobTitle/&gt;&lt;AddressStreet/&gt;&lt;AddressZIP/&gt;&lt;AddressCity/&gt;&lt;Address/&gt;&lt;CompleteAddress/&gt;&lt;AddressSingleLine/&gt;&lt;Telephone/&gt;&lt;Fax/&gt;&lt;EMail/&gt;&lt;CopyTo/&gt;&lt;Introduction&gt;%SelectionStart%Sehr geehrte Damen und Herren%SelectionEnd%&lt;/Introduction&gt;&lt;Closing&gt;Freundliche Grüsse&lt;/Closing&gt;&lt;FormattedFullAddress&gt;&lt;/FormattedFullAddress&gt;&lt;CompleteAddressImported/&gt;&lt;BBZ.SchülerAnrede/&gt;&lt;BBZ.SchülerVorname/&gt;&lt;BBZ.SchülerName/&gt;&lt;BBZ.SchülerName2/&gt;&lt;BBZ.SchülerStrasse/&gt;&lt;BBZ.SchülerPostfach/&gt;&lt;BBZ.SchülerOrt/&gt;&lt;BBZ.SchülerPLZ/&gt;&lt;BBZ.GebDatum/&gt;&lt;BBZ.Klasse/&gt;&lt;BBZ.Ausbildung/&gt;&lt;BBZ.Lehrende/&gt;&lt;BBZ.LBAnrede/&gt;&lt;BBZ.LBName/&gt;&lt;BBZ.LBName2/&gt;&lt;BBZ.LBVorname/&gt;&lt;BBZ.LBStrasse/&gt;&lt;BBZ.LBPostfach/&gt;&lt;BBZ.LBPLZ/&gt;&lt;BBZ.LBOrt/&gt;&lt;BBZ.LBTelGeschaeft/&gt;&lt;IntroductionImported/&gt;&lt;/Recipient&gt;&lt;/Recipients&gt;_x000d_"/>
    <w:docVar w:name="OawSav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717153125284480" w:val="&lt;source&gt;&lt;documentProperty UID=&quot;2002122011014149059130932&quot;&gt;&lt;Fields List=&quot;LogoHighResColor&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4021449246655376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62216425255253277"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37499597999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0155604006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1267902518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1210441235887611"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717153125284480"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4021449246655376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62216425255253277"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37499597999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0155604006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1267902518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1210441235887611"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criptor" w:val="&lt;?xml version=&quot;1.0&quot; encoding=&quot;ISO-8859-1&quot;?&gt;_x000d__x000a_&lt;scriptor xmlns:xsi=&quot;http://www.w3.org/2001/XMLSchema-instance&quot; xsi:noNamespaceSchemaLocation=&quot;Scriptor_1.xsd&quot; SchemaVersion=&quot;1&quot;&gt;&lt;/scriptor&gt;_x000d__x000a_"/>
    <w:docVar w:name="OawSelectedSource.200212191811121321310321301031x" w:val="&lt;empty/&gt;"/>
    <w:docVar w:name="OawSelectedSource.2002122010583847234010578" w:val="&lt;empty/&gt;"/>
    <w:docVar w:name="OawSelectedSource.2002122011014149059130932" w:val="&lt;empty/&gt;"/>
    <w:docVar w:name="OawSelectedSource.2003061115381095709037" w:val="&lt;empty/&gt;"/>
    <w:docVar w:name="OawSelectedSource.2003080714212273705547" w:val="&lt;empty/&gt;"/>
    <w:docVar w:name="OawSelectedSource.2004112217333376588294" w:val="&lt;empty/&gt;"/>
    <w:docVar w:name="OawSelectedSource.2006040509495284662868" w:val="&lt;empty/&gt;"/>
    <w:docVar w:name="OawSelectedSource.2009082513331568340343" w:val="&lt;empty/&gt;"/>
    <w:docVar w:name="OawSelectedSource.2010020409223900652065" w:val="&lt;empty/&gt;"/>
    <w:docVar w:name="OawSelectedSource.2010072016315072560894" w:val="&lt;empty/&gt;"/>
    <w:docVar w:name="OawSelectedSource.2015111110142100000001" w:val="&lt;empty/&gt;"/>
    <w:docVar w:name="OawSelectedSource.2016022308391031585750" w:val="&lt;empty/&gt;"/>
    <w:docVar w:name="OawSelectedSource.2016110913315368876110" w:val="&lt;empty/&gt;"/>
    <w:docVar w:name="OawSend.1"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3010711200895123470110"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14143821" w:val="&lt;source&gt;&lt;documentProperty UID=&quot;2002122011014149059130932&quot;&gt;&lt;Fields List=&quot;LogoLowResColor&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6185863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175878093883"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15842576656"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1210395821292110"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3010711200895123470110"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1414382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6185863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175878093883"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1584257665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1210395821292110"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TemplateProperties" w:val="password:=&lt;Semicolon/&gt;MnO`rrvnqc.=;jumpToFirstField:=1;dotReverenceRemove:=0;resizeA4Letter:=0;unpdateDocPropsOnNewOnly:=0;showAllNoteItems:=0;CharCodeChecked:=;CharCodeUnchecked:=;WizardSteps:=0|1|4;DocumentTitle:=;DisplayName:=W2 - H - LAZ - DIMB;ID:=;protectionType:=-1;"/>
    <w:docVar w:name="OawTemplatePropertiesXML" w:val="&lt;?xml version=&quot;1.0&quot;?&gt;_x000d_&lt;TemplateProperties&gt;&lt;RecipientFields&gt;&lt;Field UID=&quot;2008091113140639498668&quot; Label=&quot;&quot;/&gt;&lt;Field UID=&quot;2004031513575326984562&quot; Label=&quot;&quot;/&gt;&lt;Field UID=&quot;2004031514011258946758&quot; Label=&quot;&quot;/&gt;&lt;Field UID=&quot;2004031514034574120309&quot; Label=&quot;&quot;/&gt;&lt;Field UID=&quot;2004031181448127964532&quot; Label=&quot;&quot;/&gt;&lt;Field UID=&quot;2004031181449458765301&quot; Label=&quot;&quot;/&gt;&lt;/RecipientFields&gt;&lt;ProtectionType&gt;-1&lt;/ProtectionType&gt;&lt;Password&gt;&lt;/Password&gt;&lt;Validation&gt;&lt;/Validation&gt;&lt;/TemplateProperties&gt;_x000d_"/>
    <w:docVar w:name="OawTemplateVersion" w:val="12"/>
    <w:docVar w:name="OawTemplPropsCm" w:val="&lt;TemplPropsCm xmlns:xsi=&quot;http://www.w3.org/2001/XMLSchema-instance&quot; xsi:noNamespaceSchemaLocation=&quot;TemplPropsCm_1.xsd&quot; SchemaVersion=&quot;1&quot; TemplateID=&quot;&quot; TemplateVersion=&quot;&quot;&gt;_x000d_&lt;Bookmark Name=&quot;Text&quot; Label=&quot;&amp;lt;translate&amp;gt;SmartContent.Text&amp;lt;/translate&amp;gt;&quot;/&gt;_x000d_&lt;/TemplPropsCm&gt;"/>
    <w:docVar w:name="OawTemplPropsStm" w:val="&lt;TemplPropsStm xmlns:xsi=&quot;http://www.w3.org/2001/XMLSchema-instance&quot; xsi:noNamespaceSchemaLocation=&quot;TemplPropsStm_1.xsd&quot; SchemaVersion=&quot;1&quot; TemplateID=&quot;&quot; TemplateVersion=&quot;&quot;&gt;_x000d_&lt;Bookmark Name=&quot;Datum&quot; Label=&quot;Datum&quot; Style=&quot;CityDate&quot;/&gt;_x000d_&lt;Bookmark Name=&quot;Metadaten&quot; Label=&quot;Metadaten&quot; Style=&quot;Metadaten&quot;/&gt;_x000d_&lt;Bookmark Name=&quot;Subject&quot; Label=&quot;&amp;lt;translate&amp;gt;SmartTemplate.Subject&amp;lt;/translate&amp;gt;&quot; Style=&quot;Betreff&quot;/&gt;_x000d_&lt;Bookmark Name=&quot;Text&quot; Label=&quot;&amp;lt;translate&amp;gt;SmartTemplate.Text&amp;lt;/translate&amp;gt;&quot;/&gt;_x000d_&lt;/TemplPropsStm&gt;"/>
    <w:docVar w:name="OawVersionPicture.2004030310155302814490" w:val="Luzern.Logo.2100.350.emf;2023.04.11-16:57:00"/>
    <w:docVar w:name="OawVersionPictureInline.2004030310155302814490" w:val="Luzern.Logo.2100.350.emf;2023.04.11-16:57:00"/>
    <w:docVar w:name="officeatworkWordMasterTemplateConfiguration" w:val="&lt;!--Created with officeatwork--&gt;_x000d__x000a_&lt;WordMasterTemplateConfiguration&gt;_x000d__x000a_  &lt;LayoutSets /&gt;_x000d__x000a_  &lt;Pictures&gt;_x000d__x000a_    &lt;Picture Id=&quot;99986129-8f4c-4b14-956d-d4f1&quot; IdName=&quot;Logo&quot; IsSelected=&quot;False&quot; IsExpanded=&quot;True&quot;&gt;_x000d__x000a_      &lt;AlternativeText Title=&quot;&quot;&gt;&lt;/AlternativeText&gt;_x000d__x000a_      &lt;PageSetupSpecifics&gt;_x000d__x000a_        &lt;PageSetupSpecific IdName=&quot;A4H_LogoColor&quot; PaperSize=&quot;A4&quot; Orientation=&quot;Portrait&quot; IsSelected=&quot;false&quot;&gt;_x000d__x000a_          &lt;Source Value=&quot;[[MasterProperty(&amp;quot;Organisation&amp;quot;, &amp;quot;LogoColor&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 Id=&quot;6d20daab-4b76-4409-92e6-50bc&quot; IdName=&quot;Zertifikat&quot; IsSelected=&quot;False&quot; IsExpanded=&quot;True&quot;&gt;_x000d__x000a_      &lt;AlternativeText Title=&quot;&quot;&gt;&lt;/AlternativeText&gt;_x000d__x000a_      &lt;PageSetupSpecifics&gt;_x000d__x000a_        &lt;PageSetupSpecific IdName=&quot;A4H_Zertifikate&quot; PaperSize=&quot;A4&quot; Orientation=&quot;Portrait&quot; IsSelected=&quot;true&quot;&gt;_x000d__x000a_          &lt;Source Value=&quot;[[MasterProperty(&amp;quot;Organisation&amp;quot;, &amp;quot;LogoZertifikate&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s&gt;_x000d__x000a_  &lt;PaperSettings /&gt;_x000d__x000a_&lt;/WordMasterTemplateConfiguration&gt;"/>
  </w:docVars>
  <w:rsids>
    <w:rsidRoot w:val="00616DFF"/>
    <w:rsid w:val="0002717F"/>
    <w:rsid w:val="00033EFE"/>
    <w:rsid w:val="00034EC1"/>
    <w:rsid w:val="00044BD9"/>
    <w:rsid w:val="0004567B"/>
    <w:rsid w:val="00056915"/>
    <w:rsid w:val="00070E29"/>
    <w:rsid w:val="00090052"/>
    <w:rsid w:val="000913C6"/>
    <w:rsid w:val="00095D55"/>
    <w:rsid w:val="000A43AE"/>
    <w:rsid w:val="000A46A0"/>
    <w:rsid w:val="000B0E84"/>
    <w:rsid w:val="000B11F0"/>
    <w:rsid w:val="000D7159"/>
    <w:rsid w:val="000E20BF"/>
    <w:rsid w:val="000E7AE1"/>
    <w:rsid w:val="000F7348"/>
    <w:rsid w:val="0011152B"/>
    <w:rsid w:val="001226AF"/>
    <w:rsid w:val="00123F73"/>
    <w:rsid w:val="00126127"/>
    <w:rsid w:val="00126F05"/>
    <w:rsid w:val="001572A4"/>
    <w:rsid w:val="00167D8E"/>
    <w:rsid w:val="001703DA"/>
    <w:rsid w:val="001A2620"/>
    <w:rsid w:val="001A459E"/>
    <w:rsid w:val="001A51D1"/>
    <w:rsid w:val="001B4019"/>
    <w:rsid w:val="001D113E"/>
    <w:rsid w:val="001D3D8F"/>
    <w:rsid w:val="001D69F1"/>
    <w:rsid w:val="001E3907"/>
    <w:rsid w:val="001F17C0"/>
    <w:rsid w:val="00230248"/>
    <w:rsid w:val="002469A7"/>
    <w:rsid w:val="00261089"/>
    <w:rsid w:val="002A7807"/>
    <w:rsid w:val="002B4479"/>
    <w:rsid w:val="002B54E1"/>
    <w:rsid w:val="002B753D"/>
    <w:rsid w:val="002C235E"/>
    <w:rsid w:val="00343A3E"/>
    <w:rsid w:val="003466E7"/>
    <w:rsid w:val="003514A5"/>
    <w:rsid w:val="0035461D"/>
    <w:rsid w:val="00357DF5"/>
    <w:rsid w:val="00363BB4"/>
    <w:rsid w:val="0039032D"/>
    <w:rsid w:val="00394C99"/>
    <w:rsid w:val="003A229F"/>
    <w:rsid w:val="003B5388"/>
    <w:rsid w:val="003C2886"/>
    <w:rsid w:val="003C67F5"/>
    <w:rsid w:val="003E42D3"/>
    <w:rsid w:val="003F5B03"/>
    <w:rsid w:val="00407049"/>
    <w:rsid w:val="00414AD6"/>
    <w:rsid w:val="0042065C"/>
    <w:rsid w:val="00422422"/>
    <w:rsid w:val="0042563F"/>
    <w:rsid w:val="00430AC0"/>
    <w:rsid w:val="004334BC"/>
    <w:rsid w:val="00434EA2"/>
    <w:rsid w:val="00434F10"/>
    <w:rsid w:val="0043590E"/>
    <w:rsid w:val="00464C47"/>
    <w:rsid w:val="00473DA5"/>
    <w:rsid w:val="004839E8"/>
    <w:rsid w:val="004A58E9"/>
    <w:rsid w:val="004C18D9"/>
    <w:rsid w:val="004C428C"/>
    <w:rsid w:val="004F17D6"/>
    <w:rsid w:val="005016A6"/>
    <w:rsid w:val="0051144A"/>
    <w:rsid w:val="00535CA8"/>
    <w:rsid w:val="00536D11"/>
    <w:rsid w:val="005500A8"/>
    <w:rsid w:val="0055539F"/>
    <w:rsid w:val="00562BB1"/>
    <w:rsid w:val="00566C11"/>
    <w:rsid w:val="005762E5"/>
    <w:rsid w:val="005802E7"/>
    <w:rsid w:val="00592705"/>
    <w:rsid w:val="005B2B4A"/>
    <w:rsid w:val="005C3B97"/>
    <w:rsid w:val="005D26FE"/>
    <w:rsid w:val="005D4BF4"/>
    <w:rsid w:val="005E399A"/>
    <w:rsid w:val="005E45D9"/>
    <w:rsid w:val="00611EF1"/>
    <w:rsid w:val="00616075"/>
    <w:rsid w:val="00616DFF"/>
    <w:rsid w:val="006370E3"/>
    <w:rsid w:val="0064435F"/>
    <w:rsid w:val="006722B2"/>
    <w:rsid w:val="00676CF7"/>
    <w:rsid w:val="00687556"/>
    <w:rsid w:val="00691494"/>
    <w:rsid w:val="00693122"/>
    <w:rsid w:val="006A7492"/>
    <w:rsid w:val="006B0D46"/>
    <w:rsid w:val="006B46B9"/>
    <w:rsid w:val="006D5026"/>
    <w:rsid w:val="006E1439"/>
    <w:rsid w:val="006F519A"/>
    <w:rsid w:val="006F5391"/>
    <w:rsid w:val="00734709"/>
    <w:rsid w:val="007417EC"/>
    <w:rsid w:val="00751013"/>
    <w:rsid w:val="00756C28"/>
    <w:rsid w:val="007748ED"/>
    <w:rsid w:val="00783EC3"/>
    <w:rsid w:val="007A3724"/>
    <w:rsid w:val="007D5BEC"/>
    <w:rsid w:val="007E5D3D"/>
    <w:rsid w:val="007E6E7D"/>
    <w:rsid w:val="007F623A"/>
    <w:rsid w:val="007F7702"/>
    <w:rsid w:val="00816418"/>
    <w:rsid w:val="008355C7"/>
    <w:rsid w:val="00845A43"/>
    <w:rsid w:val="00864A47"/>
    <w:rsid w:val="00875372"/>
    <w:rsid w:val="0088441C"/>
    <w:rsid w:val="008A4102"/>
    <w:rsid w:val="008B2CDE"/>
    <w:rsid w:val="008B3444"/>
    <w:rsid w:val="008B7918"/>
    <w:rsid w:val="008F001D"/>
    <w:rsid w:val="008F5BCE"/>
    <w:rsid w:val="008F7782"/>
    <w:rsid w:val="00911E72"/>
    <w:rsid w:val="00942D4F"/>
    <w:rsid w:val="00944AA6"/>
    <w:rsid w:val="00947E65"/>
    <w:rsid w:val="00950B41"/>
    <w:rsid w:val="00951531"/>
    <w:rsid w:val="00973370"/>
    <w:rsid w:val="0097554D"/>
    <w:rsid w:val="009A0A3D"/>
    <w:rsid w:val="009E449B"/>
    <w:rsid w:val="00A03E09"/>
    <w:rsid w:val="00A0514E"/>
    <w:rsid w:val="00A06AAD"/>
    <w:rsid w:val="00A46D13"/>
    <w:rsid w:val="00A52AA6"/>
    <w:rsid w:val="00A54539"/>
    <w:rsid w:val="00A56B58"/>
    <w:rsid w:val="00A637CD"/>
    <w:rsid w:val="00A853D8"/>
    <w:rsid w:val="00B02A21"/>
    <w:rsid w:val="00B068A5"/>
    <w:rsid w:val="00B41777"/>
    <w:rsid w:val="00B72AB4"/>
    <w:rsid w:val="00B72EAA"/>
    <w:rsid w:val="00B7348A"/>
    <w:rsid w:val="00B9687B"/>
    <w:rsid w:val="00BB12A1"/>
    <w:rsid w:val="00BB594B"/>
    <w:rsid w:val="00BC56F3"/>
    <w:rsid w:val="00BD45C3"/>
    <w:rsid w:val="00BF7F49"/>
    <w:rsid w:val="00C07395"/>
    <w:rsid w:val="00C3151E"/>
    <w:rsid w:val="00C8007B"/>
    <w:rsid w:val="00CB6B10"/>
    <w:rsid w:val="00CC5154"/>
    <w:rsid w:val="00CE4DBE"/>
    <w:rsid w:val="00CF08C1"/>
    <w:rsid w:val="00D07D3A"/>
    <w:rsid w:val="00D31881"/>
    <w:rsid w:val="00D46FC6"/>
    <w:rsid w:val="00D70AEA"/>
    <w:rsid w:val="00DB23BE"/>
    <w:rsid w:val="00DD7E0D"/>
    <w:rsid w:val="00DE2559"/>
    <w:rsid w:val="00DF6AF1"/>
    <w:rsid w:val="00E00FDA"/>
    <w:rsid w:val="00E019F3"/>
    <w:rsid w:val="00E042F5"/>
    <w:rsid w:val="00E05DB5"/>
    <w:rsid w:val="00E41B6B"/>
    <w:rsid w:val="00E5022D"/>
    <w:rsid w:val="00E608EB"/>
    <w:rsid w:val="00E61B05"/>
    <w:rsid w:val="00E62584"/>
    <w:rsid w:val="00E70BEF"/>
    <w:rsid w:val="00E766DE"/>
    <w:rsid w:val="00EB0FA8"/>
    <w:rsid w:val="00EB586E"/>
    <w:rsid w:val="00EC1B39"/>
    <w:rsid w:val="00ED00C0"/>
    <w:rsid w:val="00ED61D7"/>
    <w:rsid w:val="00EF24FC"/>
    <w:rsid w:val="00F267AA"/>
    <w:rsid w:val="00F56CC2"/>
    <w:rsid w:val="00F600D6"/>
    <w:rsid w:val="00F7591C"/>
    <w:rsid w:val="00F8434E"/>
    <w:rsid w:val="00FA408C"/>
    <w:rsid w:val="00FB1232"/>
    <w:rsid w:val="00FB23C6"/>
    <w:rsid w:val="00FC74CF"/>
    <w:rsid w:val="00FD4AE8"/>
    <w:rsid w:val="00FD653E"/>
    <w:rsid w:val="00FD7621"/>
    <w:rsid w:val="00FE30EF"/>
    <w:rsid w:val="00FF2CBF"/>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C8956"/>
  <w15:docId w15:val="{68CC6DE6-3FB5-4241-9CE3-7A493199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Times New Roman"/>
        <w:sz w:val="22"/>
        <w:szCs w:val="22"/>
        <w:lang w:val="de-CH" w:eastAsia="de-C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CA8"/>
  </w:style>
  <w:style w:type="paragraph" w:styleId="Heading1">
    <w:name w:val="heading 1"/>
    <w:basedOn w:val="Normal"/>
    <w:next w:val="Normal"/>
    <w:link w:val="Heading1Char"/>
    <w:uiPriority w:val="9"/>
    <w:qFormat/>
    <w:rsid w:val="00C3151E"/>
    <w:pPr>
      <w:keepNext/>
      <w:keepLines/>
      <w:numPr>
        <w:numId w:val="3"/>
      </w:numPr>
      <w:spacing w:before="240" w:after="120"/>
      <w:outlineLvl w:val="0"/>
    </w:pPr>
    <w:rPr>
      <w:rFonts w:cs="Arial"/>
      <w:b/>
      <w:bCs/>
      <w:sz w:val="28"/>
      <w:szCs w:val="32"/>
    </w:rPr>
  </w:style>
  <w:style w:type="paragraph" w:styleId="Heading2">
    <w:name w:val="heading 2"/>
    <w:basedOn w:val="Normal"/>
    <w:next w:val="Normal"/>
    <w:link w:val="Heading2Char"/>
    <w:uiPriority w:val="9"/>
    <w:qFormat/>
    <w:rsid w:val="00086EFC"/>
    <w:pPr>
      <w:keepNext/>
      <w:keepLines/>
      <w:numPr>
        <w:ilvl w:val="1"/>
        <w:numId w:val="3"/>
      </w:numPr>
      <w:spacing w:before="240" w:after="60"/>
      <w:outlineLvl w:val="1"/>
    </w:pPr>
    <w:rPr>
      <w:rFonts w:cs="Arial"/>
      <w:b/>
      <w:bCs/>
      <w:iCs/>
      <w:sz w:val="24"/>
      <w:szCs w:val="28"/>
    </w:rPr>
  </w:style>
  <w:style w:type="paragraph" w:styleId="Heading3">
    <w:name w:val="heading 3"/>
    <w:basedOn w:val="Normal"/>
    <w:next w:val="Normal"/>
    <w:link w:val="Heading3Char"/>
    <w:uiPriority w:val="9"/>
    <w:qFormat/>
    <w:rsid w:val="00086EFC"/>
    <w:pPr>
      <w:keepNext/>
      <w:keepLines/>
      <w:numPr>
        <w:ilvl w:val="2"/>
        <w:numId w:val="3"/>
      </w:numPr>
      <w:spacing w:before="240" w:after="60"/>
      <w:outlineLvl w:val="2"/>
    </w:pPr>
    <w:rPr>
      <w:rFonts w:cs="Arial"/>
      <w:b/>
      <w:bCs/>
      <w:szCs w:val="26"/>
    </w:rPr>
  </w:style>
  <w:style w:type="paragraph" w:styleId="Heading4">
    <w:name w:val="heading 4"/>
    <w:basedOn w:val="Normal"/>
    <w:next w:val="Normal"/>
    <w:link w:val="Heading4Char"/>
    <w:uiPriority w:val="9"/>
    <w:qFormat/>
    <w:rsid w:val="00FB17BC"/>
    <w:pPr>
      <w:keepNext/>
      <w:keepLines/>
      <w:numPr>
        <w:ilvl w:val="3"/>
        <w:numId w:val="3"/>
      </w:numPr>
      <w:spacing w:before="240"/>
      <w:outlineLvl w:val="3"/>
    </w:pPr>
    <w:rPr>
      <w:b/>
      <w:bCs/>
      <w:szCs w:val="28"/>
    </w:rPr>
  </w:style>
  <w:style w:type="paragraph" w:styleId="Heading5">
    <w:name w:val="heading 5"/>
    <w:basedOn w:val="Normal"/>
    <w:next w:val="Normal"/>
    <w:uiPriority w:val="9"/>
    <w:rsid w:val="00985C95"/>
    <w:pPr>
      <w:numPr>
        <w:ilvl w:val="4"/>
        <w:numId w:val="3"/>
      </w:numPr>
      <w:spacing w:before="240" w:after="60"/>
      <w:outlineLvl w:val="4"/>
    </w:pPr>
    <w:rPr>
      <w:b/>
      <w:bCs/>
      <w:iCs/>
      <w:szCs w:val="26"/>
    </w:rPr>
  </w:style>
  <w:style w:type="paragraph" w:styleId="Heading6">
    <w:name w:val="heading 6"/>
    <w:basedOn w:val="Normal"/>
    <w:next w:val="Normal"/>
    <w:uiPriority w:val="9"/>
    <w:rsid w:val="00985C95"/>
    <w:pPr>
      <w:numPr>
        <w:ilvl w:val="5"/>
        <w:numId w:val="3"/>
      </w:numPr>
      <w:spacing w:before="240" w:after="60"/>
      <w:outlineLvl w:val="5"/>
    </w:pPr>
    <w:rPr>
      <w:b/>
      <w:bCs/>
    </w:rPr>
  </w:style>
  <w:style w:type="paragraph" w:styleId="Heading7">
    <w:name w:val="heading 7"/>
    <w:basedOn w:val="Normal"/>
    <w:next w:val="Normal"/>
    <w:uiPriority w:val="9"/>
    <w:rsid w:val="00985C95"/>
    <w:pPr>
      <w:numPr>
        <w:ilvl w:val="6"/>
        <w:numId w:val="3"/>
      </w:numPr>
      <w:spacing w:before="240" w:after="60"/>
      <w:outlineLvl w:val="6"/>
    </w:pPr>
    <w:rPr>
      <w:b/>
    </w:rPr>
  </w:style>
  <w:style w:type="paragraph" w:styleId="Heading8">
    <w:name w:val="heading 8"/>
    <w:basedOn w:val="Normal"/>
    <w:next w:val="Normal"/>
    <w:uiPriority w:val="9"/>
    <w:rsid w:val="00985C95"/>
    <w:pPr>
      <w:numPr>
        <w:ilvl w:val="7"/>
        <w:numId w:val="3"/>
      </w:numPr>
      <w:spacing w:before="240" w:after="60"/>
      <w:outlineLvl w:val="7"/>
    </w:pPr>
    <w:rPr>
      <w:b/>
      <w:iCs/>
    </w:rPr>
  </w:style>
  <w:style w:type="paragraph" w:styleId="Heading9">
    <w:name w:val="heading 9"/>
    <w:basedOn w:val="Normal"/>
    <w:next w:val="Normal"/>
    <w:uiPriority w:val="9"/>
    <w:rsid w:val="00985C95"/>
    <w:pPr>
      <w:numPr>
        <w:ilvl w:val="8"/>
        <w:numId w:val="3"/>
      </w:numPr>
      <w:spacing w:before="240" w:after="60"/>
      <w:outlineLvl w:val="8"/>
    </w:pPr>
    <w:rPr>
      <w:rFonts w:cs="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1E"/>
    <w:rPr>
      <w:rFonts w:ascii="Segoe UI" w:hAnsi="Segoe UI" w:cs="Arial"/>
      <w:b/>
      <w:bCs/>
      <w:kern w:val="10"/>
      <w:sz w:val="28"/>
      <w:szCs w:val="32"/>
      <w:lang w:val="de-CH"/>
    </w:rPr>
  </w:style>
  <w:style w:type="paragraph" w:customStyle="1" w:styleId="Betreff">
    <w:name w:val="Betreff"/>
    <w:basedOn w:val="Normal"/>
    <w:rsid w:val="00BC56F3"/>
    <w:rPr>
      <w:b/>
      <w:sz w:val="24"/>
    </w:rPr>
  </w:style>
  <w:style w:type="paragraph" w:customStyle="1" w:styleId="AbsenderText">
    <w:name w:val="Absender_Text"/>
    <w:basedOn w:val="Normal"/>
    <w:uiPriority w:val="1"/>
    <w:rPr>
      <w:rFonts w:cs="Arial"/>
      <w:sz w:val="16"/>
      <w:szCs w:val="16"/>
    </w:rPr>
  </w:style>
  <w:style w:type="paragraph" w:customStyle="1" w:styleId="AbsenderTitel">
    <w:name w:val="Absender_Titel"/>
    <w:basedOn w:val="AbsenderText"/>
    <w:rsid w:val="00BC56F3"/>
    <w:rPr>
      <w:b/>
    </w:rPr>
  </w:style>
  <w:style w:type="character" w:styleId="PlaceholderText">
    <w:name w:val="Placeholder Text"/>
    <w:basedOn w:val="DefaultParagraphFont"/>
    <w:uiPriority w:val="99"/>
    <w:semiHidden/>
    <w:rsid w:val="00363BB4"/>
    <w:rPr>
      <w:color w:val="808080"/>
      <w:lang w:val="de-CH"/>
    </w:rPr>
  </w:style>
  <w:style w:type="paragraph" w:customStyle="1" w:styleId="Topic450">
    <w:name w:val="Topic450"/>
    <w:basedOn w:val="Normal"/>
    <w:rsid w:val="007B5068"/>
    <w:pPr>
      <w:ind w:left="2552" w:hanging="2552"/>
    </w:pPr>
    <w:rPr>
      <w:lang w:val="en-US"/>
    </w:rPr>
  </w:style>
  <w:style w:type="paragraph" w:customStyle="1" w:styleId="Topic450Line">
    <w:name w:val="Topic450Line"/>
    <w:basedOn w:val="Normal"/>
    <w:rsid w:val="00832D01"/>
    <w:pPr>
      <w:tabs>
        <w:tab w:val="right" w:leader="underscore" w:pos="9072"/>
      </w:tabs>
      <w:ind w:left="2552" w:hanging="2552"/>
    </w:pPr>
  </w:style>
  <w:style w:type="paragraph" w:customStyle="1" w:styleId="Topic750">
    <w:name w:val="Topic750"/>
    <w:basedOn w:val="Normal"/>
    <w:rsid w:val="007B5068"/>
    <w:pPr>
      <w:ind w:left="4253" w:hanging="4253"/>
    </w:pPr>
  </w:style>
  <w:style w:type="paragraph" w:customStyle="1" w:styleId="NormalKeepTogether">
    <w:name w:val="NormalKeepTogether"/>
    <w:basedOn w:val="Normal"/>
    <w:rsid w:val="00156F24"/>
    <w:pPr>
      <w:keepNext/>
      <w:keepLines/>
    </w:pPr>
  </w:style>
  <w:style w:type="paragraph" w:customStyle="1" w:styleId="PositionWithValue">
    <w:name w:val="PositionWithValue"/>
    <w:basedOn w:val="Normal"/>
    <w:rsid w:val="00156F24"/>
    <w:pPr>
      <w:tabs>
        <w:tab w:val="left" w:pos="6946"/>
        <w:tab w:val="decimal" w:pos="8675"/>
      </w:tabs>
      <w:ind w:right="2835"/>
    </w:pPr>
  </w:style>
  <w:style w:type="paragraph" w:customStyle="1" w:styleId="SignatureText">
    <w:name w:val="SignatureText"/>
    <w:basedOn w:val="Normal"/>
    <w:next w:val="Normal"/>
    <w:rsid w:val="00156F24"/>
    <w:pPr>
      <w:keepNext/>
      <w:keepLines/>
      <w:tabs>
        <w:tab w:val="left" w:pos="5103"/>
      </w:tabs>
    </w:pPr>
    <w:rPr>
      <w:sz w:val="16"/>
    </w:rPr>
  </w:style>
  <w:style w:type="paragraph" w:customStyle="1" w:styleId="SignatureLines">
    <w:name w:val="SignatureLines"/>
    <w:basedOn w:val="Normal"/>
    <w:next w:val="SignatureText"/>
    <w:rsid w:val="00156F24"/>
    <w:pPr>
      <w:keepNext/>
      <w:keepLines/>
      <w:tabs>
        <w:tab w:val="right" w:leader="dot" w:pos="3119"/>
        <w:tab w:val="left" w:pos="5080"/>
        <w:tab w:val="right" w:leader="dot" w:pos="8222"/>
      </w:tabs>
    </w:pPr>
    <w:rPr>
      <w:sz w:val="8"/>
    </w:rPr>
  </w:style>
  <w:style w:type="paragraph" w:customStyle="1" w:styleId="Topic075">
    <w:name w:val="Topic075"/>
    <w:basedOn w:val="Normal"/>
    <w:rsid w:val="007B5068"/>
    <w:pPr>
      <w:ind w:left="425" w:hanging="425"/>
    </w:pPr>
  </w:style>
  <w:style w:type="paragraph" w:customStyle="1" w:styleId="Topic300">
    <w:name w:val="Topic300"/>
    <w:basedOn w:val="Normal"/>
    <w:rsid w:val="007B5068"/>
    <w:pPr>
      <w:ind w:left="1701" w:hanging="1701"/>
    </w:pPr>
  </w:style>
  <w:style w:type="paragraph" w:customStyle="1" w:styleId="Topic600">
    <w:name w:val="Topic600"/>
    <w:basedOn w:val="Normal"/>
    <w:rsid w:val="007B5068"/>
    <w:pPr>
      <w:ind w:left="3402" w:hanging="3402"/>
    </w:pPr>
  </w:style>
  <w:style w:type="paragraph" w:customStyle="1" w:styleId="Topic900">
    <w:name w:val="Topic900"/>
    <w:basedOn w:val="Normal"/>
    <w:rsid w:val="007B5068"/>
    <w:pPr>
      <w:ind w:left="5103" w:hanging="5103"/>
    </w:pPr>
  </w:style>
  <w:style w:type="paragraph" w:customStyle="1" w:styleId="Topic075Line">
    <w:name w:val="Topic075Line"/>
    <w:basedOn w:val="Normal"/>
    <w:rsid w:val="00832D01"/>
    <w:pPr>
      <w:tabs>
        <w:tab w:val="right" w:leader="underscore" w:pos="9072"/>
      </w:tabs>
      <w:ind w:left="425" w:hanging="425"/>
    </w:pPr>
  </w:style>
  <w:style w:type="paragraph" w:customStyle="1" w:styleId="Topic300Line">
    <w:name w:val="Topic300Line"/>
    <w:basedOn w:val="Normal"/>
    <w:rsid w:val="00832D01"/>
    <w:pPr>
      <w:tabs>
        <w:tab w:val="right" w:leader="underscore" w:pos="9072"/>
      </w:tabs>
      <w:ind w:left="1701" w:hanging="1701"/>
    </w:pPr>
  </w:style>
  <w:style w:type="paragraph" w:customStyle="1" w:styleId="Topic600Line">
    <w:name w:val="Topic600Line"/>
    <w:basedOn w:val="Normal"/>
    <w:rsid w:val="00832D01"/>
    <w:pPr>
      <w:tabs>
        <w:tab w:val="right" w:leader="underscore" w:pos="9072"/>
      </w:tabs>
      <w:ind w:left="3402" w:hanging="3402"/>
    </w:pPr>
  </w:style>
  <w:style w:type="paragraph" w:customStyle="1" w:styleId="Topic900Line">
    <w:name w:val="Topic900Line"/>
    <w:basedOn w:val="Normal"/>
    <w:rsid w:val="00832D01"/>
    <w:pPr>
      <w:tabs>
        <w:tab w:val="right" w:leader="underscore" w:pos="9072"/>
      </w:tabs>
      <w:ind w:left="5103" w:hanging="5103"/>
    </w:pPr>
  </w:style>
  <w:style w:type="paragraph" w:customStyle="1" w:styleId="ListWithSymbols">
    <w:name w:val="ListWithSymbols"/>
    <w:basedOn w:val="Normal"/>
    <w:rsid w:val="00033EFE"/>
    <w:pPr>
      <w:numPr>
        <w:numId w:val="1"/>
      </w:numPr>
      <w:ind w:left="425" w:hanging="425"/>
    </w:pPr>
  </w:style>
  <w:style w:type="paragraph" w:customStyle="1" w:styleId="ListWithLetters">
    <w:name w:val="ListWithLetters"/>
    <w:basedOn w:val="Normal"/>
    <w:rsid w:val="00A36F0F"/>
    <w:pPr>
      <w:numPr>
        <w:numId w:val="2"/>
      </w:numPr>
      <w:tabs>
        <w:tab w:val="left" w:pos="425"/>
      </w:tabs>
      <w:ind w:left="425" w:hanging="425"/>
    </w:pPr>
  </w:style>
  <w:style w:type="paragraph" w:customStyle="1" w:styleId="ListWithCheckboxes">
    <w:name w:val="ListWithCheckboxes"/>
    <w:basedOn w:val="Normal"/>
    <w:rsid w:val="00C3151E"/>
    <w:pPr>
      <w:numPr>
        <w:numId w:val="6"/>
      </w:numPr>
      <w:tabs>
        <w:tab w:val="left" w:pos="425"/>
      </w:tabs>
      <w:ind w:left="425" w:hanging="425"/>
    </w:pPr>
  </w:style>
  <w:style w:type="paragraph" w:customStyle="1" w:styleId="PositionWithValueLine">
    <w:name w:val="PositionWithValueLine"/>
    <w:basedOn w:val="PositionWithValue"/>
    <w:next w:val="PositionWithValue"/>
    <w:rsid w:val="00BE199D"/>
    <w:pPr>
      <w:tabs>
        <w:tab w:val="clear" w:pos="8675"/>
        <w:tab w:val="left" w:leader="underscore" w:pos="8987"/>
      </w:tabs>
    </w:pPr>
    <w:rPr>
      <w:sz w:val="8"/>
    </w:rPr>
  </w:style>
  <w:style w:type="character" w:styleId="Strong">
    <w:name w:val="Strong"/>
    <w:qFormat/>
    <w:rsid w:val="00256E98"/>
    <w:rPr>
      <w:b/>
      <w:bCs/>
    </w:rPr>
  </w:style>
  <w:style w:type="paragraph" w:customStyle="1" w:styleId="Inhalts-Typ">
    <w:name w:val="Inhalts-Typ"/>
    <w:basedOn w:val="Normal"/>
    <w:link w:val="Inhalts-TypZchn"/>
    <w:rsid w:val="00BC56F3"/>
    <w:rPr>
      <w:b/>
      <w:caps/>
      <w:sz w:val="24"/>
    </w:rPr>
  </w:style>
  <w:style w:type="character" w:customStyle="1" w:styleId="Inhalts-TypZchn">
    <w:name w:val="Inhalts-Typ Zchn"/>
    <w:link w:val="Inhalts-Typ"/>
    <w:rsid w:val="00BC56F3"/>
    <w:rPr>
      <w:rFonts w:ascii="Segoe UI" w:hAnsi="Segoe UI"/>
      <w:b/>
      <w:caps/>
      <w:kern w:val="10"/>
      <w:sz w:val="24"/>
    </w:rPr>
  </w:style>
  <w:style w:type="paragraph" w:styleId="Subtitle">
    <w:name w:val="Subtitle"/>
    <w:basedOn w:val="Normal"/>
    <w:next w:val="Normal"/>
    <w:qFormat/>
    <w:rsid w:val="0058360E"/>
    <w:pPr>
      <w:keepNext/>
      <w:keepLines/>
      <w:spacing w:before="220" w:after="120"/>
      <w:outlineLvl w:val="1"/>
    </w:pPr>
    <w:rPr>
      <w:rFonts w:cs="Arial"/>
      <w:b/>
      <w:sz w:val="24"/>
    </w:rPr>
  </w:style>
  <w:style w:type="paragraph" w:customStyle="1" w:styleId="Topic750Line">
    <w:name w:val="Topic750Line"/>
    <w:basedOn w:val="Normal"/>
    <w:rsid w:val="00832D01"/>
    <w:pPr>
      <w:tabs>
        <w:tab w:val="right" w:leader="underscore" w:pos="9072"/>
      </w:tabs>
      <w:ind w:left="4253" w:hanging="4253"/>
    </w:pPr>
  </w:style>
  <w:style w:type="paragraph" w:customStyle="1" w:styleId="Art-Text">
    <w:name w:val="Art-Text"/>
    <w:basedOn w:val="Normal"/>
    <w:rsid w:val="00095D55"/>
    <w:pPr>
      <w:ind w:left="425" w:hanging="425"/>
    </w:pPr>
    <w:rPr>
      <w:lang w:val="en-US"/>
    </w:rPr>
  </w:style>
  <w:style w:type="character" w:styleId="Emphasis">
    <w:name w:val="Emphasis"/>
    <w:uiPriority w:val="3"/>
    <w:rsid w:val="00203054"/>
    <w:rPr>
      <w:b/>
      <w:iCs/>
    </w:rPr>
  </w:style>
  <w:style w:type="paragraph" w:customStyle="1" w:styleId="CityDate">
    <w:name w:val="CityDate"/>
    <w:basedOn w:val="Normal"/>
    <w:rsid w:val="008B7918"/>
    <w:pPr>
      <w:spacing w:before="240"/>
    </w:pPr>
  </w:style>
  <w:style w:type="paragraph" w:customStyle="1" w:styleId="Klassifizierungen">
    <w:name w:val="Klassifizierungen"/>
    <w:basedOn w:val="AbsenderText"/>
    <w:rsid w:val="000847D5"/>
    <w:rPr>
      <w:noProof/>
    </w:rPr>
  </w:style>
  <w:style w:type="paragraph" w:customStyle="1" w:styleId="Fusszeile-Pfad">
    <w:name w:val="Fusszeile-Pfad"/>
    <w:basedOn w:val="Normal"/>
    <w:rsid w:val="002C10EE"/>
    <w:rPr>
      <w:color w:val="808080"/>
      <w:sz w:val="12"/>
    </w:rPr>
  </w:style>
  <w:style w:type="paragraph" w:styleId="EnvelopeReturn">
    <w:name w:val="envelope return"/>
    <w:basedOn w:val="Normal"/>
    <w:semiHidden/>
    <w:rsid w:val="00FE274A"/>
    <w:rPr>
      <w:rFonts w:cs="Arial"/>
    </w:rPr>
  </w:style>
  <w:style w:type="paragraph" w:styleId="EnvelopeAddress">
    <w:name w:val="envelope address"/>
    <w:basedOn w:val="Normal"/>
    <w:semiHidden/>
    <w:rsid w:val="00FE274A"/>
    <w:pPr>
      <w:framePr w:w="4320" w:h="2160" w:hRule="exact" w:hSpace="141" w:wrap="auto" w:hAnchor="page" w:xAlign="center" w:yAlign="bottom"/>
      <w:ind w:left="1"/>
    </w:pPr>
    <w:rPr>
      <w:rFonts w:cs="Arial"/>
      <w:sz w:val="24"/>
    </w:rPr>
  </w:style>
  <w:style w:type="paragraph" w:customStyle="1" w:styleId="berschrift1oNr">
    <w:name w:val="Überschrift 1 o. Nr."/>
    <w:basedOn w:val="Normal"/>
    <w:next w:val="Normal"/>
    <w:qFormat/>
    <w:rsid w:val="00C3151E"/>
    <w:pPr>
      <w:spacing w:before="240" w:after="120"/>
    </w:pPr>
    <w:rPr>
      <w:b/>
      <w:sz w:val="28"/>
    </w:rPr>
  </w:style>
  <w:style w:type="paragraph" w:customStyle="1" w:styleId="berschrift2oNr">
    <w:name w:val="Überschrift 2 o. Nr."/>
    <w:basedOn w:val="Normal"/>
    <w:next w:val="Normal"/>
    <w:qFormat/>
    <w:rsid w:val="00086EFC"/>
    <w:pPr>
      <w:spacing w:before="240" w:after="60"/>
    </w:pPr>
    <w:rPr>
      <w:b/>
      <w:sz w:val="24"/>
    </w:rPr>
  </w:style>
  <w:style w:type="paragraph" w:customStyle="1" w:styleId="berschrift3oNr">
    <w:name w:val="Überschrift 3 o. Nr."/>
    <w:basedOn w:val="Normal"/>
    <w:next w:val="Normal"/>
    <w:qFormat/>
    <w:rsid w:val="00E76AE9"/>
    <w:pPr>
      <w:spacing w:before="240" w:after="60"/>
    </w:pPr>
    <w:rPr>
      <w:b/>
    </w:rPr>
  </w:style>
  <w:style w:type="paragraph" w:customStyle="1" w:styleId="berschrift4oNr">
    <w:name w:val="Überschrift 4 o. Nr."/>
    <w:basedOn w:val="Normal"/>
    <w:next w:val="Normal"/>
    <w:qFormat/>
    <w:rsid w:val="00086EFC"/>
    <w:pPr>
      <w:spacing w:before="120"/>
    </w:pPr>
    <w:rPr>
      <w:b/>
    </w:rPr>
  </w:style>
  <w:style w:type="paragraph" w:customStyle="1" w:styleId="Abschnitt">
    <w:name w:val="Abschnitt"/>
    <w:basedOn w:val="Normal"/>
    <w:next w:val="Normal"/>
    <w:qFormat/>
    <w:rsid w:val="008B0078"/>
    <w:pPr>
      <w:pageBreakBefore/>
      <w:pBdr>
        <w:bottom w:val="single" w:sz="4" w:space="1" w:color="auto"/>
      </w:pBdr>
      <w:spacing w:after="240"/>
      <w:outlineLvl w:val="5"/>
    </w:pPr>
    <w:rPr>
      <w:b/>
      <w:sz w:val="32"/>
    </w:rPr>
  </w:style>
  <w:style w:type="paragraph" w:styleId="TOC1">
    <w:name w:val="toc 1"/>
    <w:basedOn w:val="Normal"/>
    <w:next w:val="Normal"/>
    <w:uiPriority w:val="39"/>
    <w:rsid w:val="003C6BE6"/>
    <w:pPr>
      <w:tabs>
        <w:tab w:val="right" w:pos="9061"/>
      </w:tabs>
      <w:spacing w:before="120" w:after="60"/>
    </w:pPr>
    <w:rPr>
      <w:b/>
    </w:rPr>
  </w:style>
  <w:style w:type="paragraph" w:styleId="TOC2">
    <w:name w:val="toc 2"/>
    <w:basedOn w:val="Normal"/>
    <w:next w:val="Normal"/>
    <w:uiPriority w:val="39"/>
    <w:rsid w:val="003C6BE6"/>
    <w:pPr>
      <w:tabs>
        <w:tab w:val="right" w:pos="9061"/>
      </w:tabs>
      <w:spacing w:before="60"/>
      <w:ind w:left="284"/>
    </w:pPr>
    <w:rPr>
      <w:b/>
    </w:rPr>
  </w:style>
  <w:style w:type="paragraph" w:styleId="TOC3">
    <w:name w:val="toc 3"/>
    <w:basedOn w:val="Normal"/>
    <w:next w:val="Normal"/>
    <w:uiPriority w:val="39"/>
    <w:rsid w:val="003C6BE6"/>
    <w:pPr>
      <w:tabs>
        <w:tab w:val="right" w:pos="9061"/>
      </w:tabs>
      <w:spacing w:before="60"/>
      <w:ind w:left="284"/>
    </w:pPr>
    <w:rPr>
      <w:b/>
    </w:rPr>
  </w:style>
  <w:style w:type="character" w:styleId="Hyperlink">
    <w:name w:val="Hyperlink"/>
    <w:basedOn w:val="DefaultParagraphFont"/>
    <w:uiPriority w:val="99"/>
    <w:unhideWhenUsed/>
    <w:rsid w:val="00236843"/>
    <w:rPr>
      <w:color w:val="0563C1" w:themeColor="hyperlink"/>
      <w:u w:val="single"/>
      <w:lang w:val="de-CH"/>
    </w:rPr>
  </w:style>
  <w:style w:type="paragraph" w:styleId="TOC6">
    <w:name w:val="toc 6"/>
    <w:basedOn w:val="Normal"/>
    <w:next w:val="Normal"/>
    <w:uiPriority w:val="39"/>
    <w:rsid w:val="00535CA8"/>
    <w:pPr>
      <w:pBdr>
        <w:bottom w:val="single" w:sz="4" w:space="1" w:color="auto"/>
      </w:pBdr>
      <w:tabs>
        <w:tab w:val="right" w:pos="9061"/>
      </w:tabs>
      <w:spacing w:before="240" w:after="120"/>
    </w:pPr>
    <w:rPr>
      <w:b/>
    </w:rPr>
  </w:style>
  <w:style w:type="paragraph" w:styleId="TOC4">
    <w:name w:val="toc 4"/>
    <w:basedOn w:val="Normal"/>
    <w:next w:val="Normal"/>
    <w:uiPriority w:val="39"/>
    <w:rsid w:val="003C6BE6"/>
    <w:pPr>
      <w:tabs>
        <w:tab w:val="right" w:pos="9061"/>
      </w:tabs>
      <w:spacing w:before="60"/>
      <w:ind w:left="284"/>
    </w:pPr>
    <w:rPr>
      <w:b/>
    </w:rPr>
  </w:style>
  <w:style w:type="table" w:styleId="TableGrid">
    <w:name w:val="Table Grid"/>
    <w:basedOn w:val="TableNormal"/>
    <w:rsid w:val="00C31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uiPriority w:val="39"/>
    <w:rsid w:val="003C6BE6"/>
    <w:pPr>
      <w:tabs>
        <w:tab w:val="left" w:pos="9061"/>
      </w:tabs>
      <w:spacing w:before="60"/>
      <w:ind w:left="284"/>
    </w:pPr>
    <w:rPr>
      <w:b/>
    </w:rPr>
  </w:style>
  <w:style w:type="paragraph" w:styleId="TOC7">
    <w:name w:val="toc 7"/>
    <w:basedOn w:val="Normal"/>
    <w:next w:val="Normal"/>
    <w:autoRedefine/>
    <w:uiPriority w:val="39"/>
    <w:rsid w:val="003C6BE6"/>
    <w:pPr>
      <w:spacing w:after="100"/>
      <w:ind w:left="1321"/>
    </w:pPr>
  </w:style>
  <w:style w:type="paragraph" w:styleId="TOC8">
    <w:name w:val="toc 8"/>
    <w:basedOn w:val="Normal"/>
    <w:next w:val="Normal"/>
    <w:autoRedefine/>
    <w:uiPriority w:val="39"/>
    <w:rsid w:val="003C6BE6"/>
    <w:pPr>
      <w:spacing w:after="100"/>
      <w:ind w:left="1542"/>
    </w:pPr>
  </w:style>
  <w:style w:type="paragraph" w:styleId="TOC9">
    <w:name w:val="toc 9"/>
    <w:basedOn w:val="Normal"/>
    <w:next w:val="Normal"/>
    <w:autoRedefine/>
    <w:uiPriority w:val="39"/>
    <w:rsid w:val="003C6BE6"/>
    <w:pPr>
      <w:spacing w:after="100"/>
      <w:ind w:left="1758"/>
    </w:pPr>
  </w:style>
  <w:style w:type="paragraph" w:customStyle="1" w:styleId="Appendix">
    <w:name w:val="Appendix"/>
    <w:basedOn w:val="berschrift1oNr"/>
    <w:next w:val="Normal"/>
    <w:uiPriority w:val="1"/>
    <w:rsid w:val="00783EC3"/>
    <w:pPr>
      <w:keepNext/>
      <w:keepLines/>
      <w:outlineLvl w:val="0"/>
    </w:pPr>
    <w:rPr>
      <w:sz w:val="24"/>
    </w:rPr>
  </w:style>
  <w:style w:type="paragraph" w:styleId="FootnoteText">
    <w:name w:val="footnote text"/>
    <w:basedOn w:val="Normal"/>
    <w:link w:val="FootnoteTextChar"/>
    <w:uiPriority w:val="99"/>
    <w:rsid w:val="00860C3F"/>
    <w:rPr>
      <w:sz w:val="12"/>
    </w:rPr>
  </w:style>
  <w:style w:type="character" w:customStyle="1" w:styleId="FootnoteTextChar">
    <w:name w:val="Footnote Text Char"/>
    <w:basedOn w:val="DefaultParagraphFont"/>
    <w:link w:val="FootnoteText"/>
    <w:uiPriority w:val="99"/>
    <w:rsid w:val="00860C3F"/>
    <w:rPr>
      <w:rFonts w:ascii="Arial" w:hAnsi="Arial"/>
      <w:kern w:val="10"/>
      <w:sz w:val="12"/>
      <w:lang w:val="de-CH" w:eastAsia="en-US"/>
    </w:rPr>
  </w:style>
  <w:style w:type="character" w:styleId="FootnoteReference">
    <w:name w:val="footnote reference"/>
    <w:basedOn w:val="DefaultParagraphFont"/>
    <w:uiPriority w:val="99"/>
    <w:unhideWhenUsed/>
    <w:rsid w:val="006A7867"/>
    <w:rPr>
      <w:vertAlign w:val="superscript"/>
      <w:lang w:val="de-CH"/>
    </w:rPr>
  </w:style>
  <w:style w:type="paragraph" w:customStyle="1" w:styleId="Metadaten">
    <w:name w:val="Metadaten"/>
    <w:basedOn w:val="Normal"/>
    <w:next w:val="Normal"/>
    <w:rsid w:val="00623549"/>
    <w:rPr>
      <w:rFonts w:cs="Arial"/>
    </w:rPr>
  </w:style>
  <w:style w:type="paragraph" w:customStyle="1" w:styleId="Vorstossnummer">
    <w:name w:val="Vorstossnummer"/>
    <w:basedOn w:val="Normal"/>
    <w:next w:val="Normal"/>
    <w:link w:val="VorstossnummerZchn"/>
    <w:rsid w:val="00535CA8"/>
    <w:pPr>
      <w:jc w:val="right"/>
    </w:pPr>
    <w:rPr>
      <w:b/>
      <w:caps/>
      <w:sz w:val="24"/>
      <w:szCs w:val="24"/>
    </w:rPr>
  </w:style>
  <w:style w:type="character" w:customStyle="1" w:styleId="VorstossnummerZchn">
    <w:name w:val="Vorstossnummer Zchn"/>
    <w:basedOn w:val="DefaultParagraphFont"/>
    <w:link w:val="Vorstossnummer"/>
    <w:rsid w:val="00535CA8"/>
    <w:rPr>
      <w:b/>
      <w:caps/>
      <w:sz w:val="24"/>
      <w:szCs w:val="24"/>
      <w:lang w:val="de-CH"/>
    </w:rPr>
  </w:style>
  <w:style w:type="paragraph" w:styleId="ListParagraph">
    <w:name w:val="List Paragraph"/>
    <w:basedOn w:val="Normal"/>
    <w:uiPriority w:val="34"/>
    <w:qFormat/>
    <w:rsid w:val="00875108"/>
    <w:pPr>
      <w:ind w:left="720"/>
      <w:contextualSpacing/>
    </w:pPr>
    <w:rPr>
      <w:szCs w:val="24"/>
      <w:lang w:eastAsia="en-US"/>
    </w:rPr>
  </w:style>
  <w:style w:type="paragraph" w:customStyle="1" w:styleId="Fusszeile">
    <w:name w:val="Fusszeile"/>
    <w:basedOn w:val="Normal"/>
    <w:rsid w:val="003A1AC5"/>
    <w:pPr>
      <w:tabs>
        <w:tab w:val="center" w:pos="4321"/>
        <w:tab w:val="right" w:pos="8641"/>
      </w:tabs>
    </w:pPr>
    <w:rPr>
      <w:sz w:val="16"/>
    </w:rPr>
  </w:style>
  <w:style w:type="paragraph" w:customStyle="1" w:styleId="Fusszeile-Seite">
    <w:name w:val="Fusszeile-Seite"/>
    <w:basedOn w:val="Normal"/>
    <w:rsid w:val="00C60765"/>
    <w:pPr>
      <w:jc w:val="right"/>
    </w:pPr>
    <w:rPr>
      <w:sz w:val="16"/>
    </w:rPr>
  </w:style>
  <w:style w:type="paragraph" w:customStyle="1" w:styleId="ListLevelsWithNumbers">
    <w:name w:val="ListLevelsWithNumbers"/>
    <w:basedOn w:val="Normal"/>
    <w:rsid w:val="00A46D13"/>
    <w:pPr>
      <w:numPr>
        <w:numId w:val="7"/>
      </w:numPr>
    </w:pPr>
  </w:style>
  <w:style w:type="paragraph" w:customStyle="1" w:styleId="ListWithNumbers">
    <w:name w:val="ListWithNumbers"/>
    <w:basedOn w:val="Normal"/>
    <w:rsid w:val="00D46FC6"/>
    <w:pPr>
      <w:numPr>
        <w:numId w:val="8"/>
      </w:numPr>
    </w:pPr>
  </w:style>
  <w:style w:type="paragraph" w:customStyle="1" w:styleId="AufzhlungVif">
    <w:name w:val="Aufzählung Vif"/>
    <w:basedOn w:val="ListWithSymbols"/>
    <w:rsid w:val="00CA1B44"/>
    <w:pPr>
      <w:ind w:left="142" w:hanging="142"/>
    </w:pPr>
  </w:style>
  <w:style w:type="character" w:customStyle="1" w:styleId="Heading2Char">
    <w:name w:val="Heading 2 Char"/>
    <w:basedOn w:val="DefaultParagraphFont"/>
    <w:link w:val="Heading2"/>
    <w:uiPriority w:val="9"/>
    <w:locked/>
    <w:rsid w:val="003E215C"/>
    <w:rPr>
      <w:rFonts w:ascii="Segoe UI" w:hAnsi="Segoe UI" w:cs="Arial"/>
      <w:b/>
      <w:bCs/>
      <w:iCs/>
      <w:kern w:val="10"/>
      <w:sz w:val="24"/>
      <w:szCs w:val="28"/>
      <w:lang w:val="de-CH"/>
    </w:rPr>
  </w:style>
  <w:style w:type="character" w:customStyle="1" w:styleId="Heading3Char">
    <w:name w:val="Heading 3 Char"/>
    <w:basedOn w:val="DefaultParagraphFont"/>
    <w:link w:val="Heading3"/>
    <w:uiPriority w:val="9"/>
    <w:locked/>
    <w:rsid w:val="003E215C"/>
    <w:rPr>
      <w:rFonts w:ascii="Segoe UI" w:hAnsi="Segoe UI" w:cs="Arial"/>
      <w:b/>
      <w:bCs/>
      <w:kern w:val="10"/>
      <w:szCs w:val="26"/>
      <w:lang w:val="de-CH"/>
    </w:rPr>
  </w:style>
  <w:style w:type="character" w:customStyle="1" w:styleId="Heading4Char">
    <w:name w:val="Heading 4 Char"/>
    <w:basedOn w:val="DefaultParagraphFont"/>
    <w:link w:val="Heading4"/>
    <w:uiPriority w:val="9"/>
    <w:locked/>
    <w:rsid w:val="003E215C"/>
    <w:rPr>
      <w:rFonts w:ascii="Segoe UI" w:hAnsi="Segoe UI"/>
      <w:b/>
      <w:bCs/>
      <w:kern w:val="10"/>
      <w:szCs w:val="28"/>
      <w:lang w:val="de-CH"/>
    </w:rPr>
  </w:style>
  <w:style w:type="paragraph" w:styleId="Title">
    <w:name w:val="Title"/>
    <w:basedOn w:val="Normal"/>
    <w:next w:val="Normal"/>
    <w:link w:val="TitleChar"/>
    <w:uiPriority w:val="9"/>
    <w:qFormat/>
    <w:rsid w:val="00E1330E"/>
    <w:pPr>
      <w:contextualSpacing/>
    </w:pPr>
    <w:rPr>
      <w:rFonts w:eastAsiaTheme="majorEastAsia" w:cstheme="majorBidi"/>
      <w:b/>
      <w:sz w:val="32"/>
      <w:szCs w:val="56"/>
    </w:rPr>
  </w:style>
  <w:style w:type="character" w:customStyle="1" w:styleId="TitleChar">
    <w:name w:val="Title Char"/>
    <w:basedOn w:val="DefaultParagraphFont"/>
    <w:link w:val="Title"/>
    <w:uiPriority w:val="9"/>
    <w:rsid w:val="00E1330E"/>
    <w:rPr>
      <w:rFonts w:eastAsiaTheme="majorEastAsia" w:cstheme="majorBidi"/>
      <w:b/>
      <w:kern w:val="10"/>
      <w:sz w:val="32"/>
      <w:szCs w:val="56"/>
      <w:lang w:val="de-CH"/>
    </w:rPr>
  </w:style>
  <w:style w:type="character" w:customStyle="1" w:styleId="Hidden">
    <w:name w:val="Hidden"/>
    <w:basedOn w:val="DefaultParagraphFont"/>
    <w:uiPriority w:val="1"/>
    <w:qFormat/>
    <w:rsid w:val="00783EC3"/>
    <w:rPr>
      <w:rFonts w:ascii="Segoe UI" w:hAnsi="Segoe UI"/>
      <w:vanish/>
      <w:color w:val="C00000"/>
      <w:kern w:val="0"/>
      <w:sz w:val="18"/>
      <w:lang w:val="de-CH"/>
    </w:rPr>
  </w:style>
  <w:style w:type="paragraph" w:styleId="Header">
    <w:name w:val="header"/>
    <w:basedOn w:val="Normal"/>
    <w:link w:val="HeaderChar"/>
    <w:unhideWhenUsed/>
    <w:rsid w:val="00944AA6"/>
    <w:pPr>
      <w:tabs>
        <w:tab w:val="center" w:pos="4536"/>
        <w:tab w:val="right" w:pos="9072"/>
      </w:tabs>
    </w:pPr>
  </w:style>
  <w:style w:type="character" w:customStyle="1" w:styleId="HeaderChar">
    <w:name w:val="Header Char"/>
    <w:basedOn w:val="DefaultParagraphFont"/>
    <w:link w:val="Header"/>
    <w:rsid w:val="00944AA6"/>
    <w:rPr>
      <w:rFonts w:ascii="Segoe UI" w:hAnsi="Segoe UI"/>
      <w:kern w:val="10"/>
      <w:lang w:val="de-CH"/>
    </w:rPr>
  </w:style>
  <w:style w:type="paragraph" w:styleId="Footer">
    <w:name w:val="footer"/>
    <w:basedOn w:val="Normal"/>
    <w:link w:val="FooterChar"/>
    <w:uiPriority w:val="99"/>
    <w:unhideWhenUsed/>
    <w:rsid w:val="00944AA6"/>
    <w:pPr>
      <w:tabs>
        <w:tab w:val="center" w:pos="4536"/>
        <w:tab w:val="right" w:pos="9072"/>
      </w:tabs>
    </w:pPr>
  </w:style>
  <w:style w:type="character" w:customStyle="1" w:styleId="FooterChar">
    <w:name w:val="Footer Char"/>
    <w:basedOn w:val="DefaultParagraphFont"/>
    <w:link w:val="Footer"/>
    <w:uiPriority w:val="99"/>
    <w:rsid w:val="00944AA6"/>
    <w:rPr>
      <w:rFonts w:ascii="Segoe UI" w:hAnsi="Segoe UI"/>
      <w:kern w:val="10"/>
      <w:lang w:val="de-CH"/>
    </w:rPr>
  </w:style>
  <w:style w:type="paragraph" w:styleId="NoSpacing">
    <w:name w:val="No Spacing"/>
    <w:uiPriority w:val="1"/>
    <w:qFormat/>
    <w:rsid w:val="008355C7"/>
    <w:rPr>
      <w:rFonts w:asciiTheme="minorHAnsi" w:eastAsiaTheme="minorHAnsi" w:hAnsiTheme="minorHAnsi" w:cstheme="minorBidi"/>
      <w:lang w:eastAsia="en-US"/>
    </w:rPr>
  </w:style>
  <w:style w:type="paragraph" w:styleId="Revision">
    <w:name w:val="Revision"/>
    <w:hidden/>
    <w:uiPriority w:val="99"/>
    <w:semiHidden/>
    <w:rsid w:val="00EB0FA8"/>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562BB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us_Ineichen\Documents\Vorlagen\S-Arbeitsblatt_mit_Logo.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S-Arbeitsblatt_mit_Logo.dotx</Template>
  <TotalTime>0</TotalTime>
  <Pages>7</Pages>
  <Words>1381</Words>
  <Characters>8705</Characters>
  <Application>Microsoft Office Word</Application>
  <DocSecurity>0</DocSecurity>
  <Lines>72</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Franco Mantovani</Manager>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FMZ; Özgür Berat</cp:lastModifiedBy>
  <cp:revision>9</cp:revision>
  <dcterms:created xsi:type="dcterms:W3CDTF">2026-03-13T10:01:00Z</dcterms:created>
  <dcterms:modified xsi:type="dcterms:W3CDTF">2026-04-02T12:53:00Z</dcterms:modified>
</cp:coreProperties>
</file>