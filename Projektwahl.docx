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5258" w14:textId="77777777" w:rsidR="003F27D5" w:rsidRDefault="003F27D5" w:rsidP="003F27D5">
      <w:pPr>
        <w:pStyle w:val="Heading1"/>
      </w:pPr>
      <w:r>
        <w:t>Arbeitsblatt Woche 3 – Projektwahl, Ziele &amp; Kennzahlen</w:t>
      </w:r>
    </w:p>
    <w:p w14:paraId="402BE74A" w14:textId="77777777" w:rsidR="003F27D5" w:rsidRDefault="003F27D5" w:rsidP="003F27D5">
      <w:pPr>
        <w:jc w:val="center"/>
      </w:pPr>
      <w:r>
        <w:rPr>
          <w:i/>
          <w:sz w:val="20"/>
        </w:rPr>
        <w:t>M322 | Schritt 1: Ziele und Zielgruppen herausfinden</w:t>
      </w:r>
    </w:p>
    <w:p w14:paraId="7ABC0C7D" w14:textId="77777777" w:rsidR="003F27D5" w:rsidRDefault="003F27D5" w:rsidP="003F27D5">
      <w:pPr>
        <w:spacing w:before="240" w:after="80"/>
        <w:rPr>
          <w:b/>
        </w:rPr>
      </w:pPr>
    </w:p>
    <w:p w14:paraId="5192B7EB" w14:textId="46B6698D" w:rsidR="003F27D5" w:rsidRDefault="003F27D5" w:rsidP="003F27D5">
      <w:pPr>
        <w:spacing w:before="240" w:after="80"/>
      </w:pPr>
      <w:r>
        <w:rPr>
          <w:b/>
        </w:rPr>
        <w:t xml:space="preserve">Gruppe: </w:t>
      </w:r>
      <w:r w:rsidR="005A6BB4">
        <w:t>Berat, Khalil</w:t>
      </w:r>
      <w:r>
        <w:t xml:space="preserve">   </w:t>
      </w:r>
    </w:p>
    <w:p w14:paraId="6F54DC3E" w14:textId="2253F689" w:rsidR="003F27D5" w:rsidRDefault="003F27D5" w:rsidP="003F27D5">
      <w:pPr>
        <w:spacing w:before="240" w:after="80"/>
      </w:pPr>
      <w:r>
        <w:rPr>
          <w:b/>
        </w:rPr>
        <w:t xml:space="preserve">Datum: </w:t>
      </w:r>
      <w:r w:rsidR="005A6BB4">
        <w:t>26.02.2026</w:t>
      </w:r>
    </w:p>
    <w:p w14:paraId="677BF951" w14:textId="77777777" w:rsidR="003F27D5" w:rsidRDefault="003F27D5" w:rsidP="003F27D5">
      <w:pPr>
        <w:spacing w:after="120"/>
        <w:rPr>
          <w:b/>
        </w:rPr>
      </w:pPr>
    </w:p>
    <w:p w14:paraId="38123ECC" w14:textId="77777777" w:rsidR="003F27D5" w:rsidRDefault="003F27D5" w:rsidP="003F27D5">
      <w:pPr>
        <w:spacing w:after="120"/>
        <w:rPr>
          <w:b/>
        </w:rPr>
      </w:pPr>
      <w:r w:rsidRPr="003F27D5">
        <w:rPr>
          <w:bCs/>
        </w:rPr>
        <w:t>Heute macht ihr:</w:t>
      </w:r>
      <w:r>
        <w:rPr>
          <w:b/>
        </w:rPr>
        <w:t xml:space="preserve"> </w:t>
      </w:r>
    </w:p>
    <w:p w14:paraId="41B4EF75" w14:textId="0467D8FE" w:rsidR="003F27D5" w:rsidRDefault="003F27D5" w:rsidP="003F27D5">
      <w:pPr>
        <w:pStyle w:val="ListParagraph"/>
        <w:numPr>
          <w:ilvl w:val="0"/>
          <w:numId w:val="20"/>
        </w:numPr>
        <w:spacing w:after="120"/>
      </w:pPr>
      <w:r>
        <w:t>Projekt wählen</w:t>
      </w:r>
    </w:p>
    <w:p w14:paraId="751DF808" w14:textId="150D45CB" w:rsidR="003F27D5" w:rsidRDefault="003F27D5" w:rsidP="003F27D5">
      <w:pPr>
        <w:pStyle w:val="ListParagraph"/>
        <w:numPr>
          <w:ilvl w:val="0"/>
          <w:numId w:val="20"/>
        </w:numPr>
        <w:spacing w:after="120"/>
      </w:pPr>
      <w:r>
        <w:t>3 Website-Ziele festlegen</w:t>
      </w:r>
    </w:p>
    <w:p w14:paraId="2873B706" w14:textId="3E893D72" w:rsidR="003F27D5" w:rsidRDefault="003F27D5" w:rsidP="003F27D5">
      <w:pPr>
        <w:pStyle w:val="ListParagraph"/>
        <w:numPr>
          <w:ilvl w:val="0"/>
          <w:numId w:val="20"/>
        </w:numPr>
        <w:spacing w:after="120"/>
      </w:pPr>
      <w:r>
        <w:t>pro Ziel eine Kennzahl (KPI) definieren</w:t>
      </w:r>
    </w:p>
    <w:p w14:paraId="259238FA" w14:textId="03778EBE" w:rsidR="003F27D5" w:rsidRDefault="003F27D5" w:rsidP="003F27D5">
      <w:pPr>
        <w:pStyle w:val="ListParagraph"/>
        <w:numPr>
          <w:ilvl w:val="0"/>
          <w:numId w:val="20"/>
        </w:numPr>
        <w:spacing w:after="120"/>
      </w:pPr>
      <w:r>
        <w:t xml:space="preserve">Projekt-Steckbrief ausfüllen (Seite </w:t>
      </w:r>
      <w:r w:rsidR="007E18FC">
        <w:t>3</w:t>
      </w:r>
      <w:r>
        <w:t>).</w:t>
      </w:r>
    </w:p>
    <w:p w14:paraId="75A08B6F" w14:textId="380034D5" w:rsidR="003F27D5" w:rsidRDefault="003F27D5" w:rsidP="007E18FC">
      <w:pPr>
        <w:pStyle w:val="Heading2"/>
      </w:pPr>
      <w:r>
        <w:t>Projektwahl (10–15 Min.)</w:t>
      </w:r>
    </w:p>
    <w:p w14:paraId="2B121F81" w14:textId="77777777" w:rsidR="003F27D5" w:rsidRDefault="003F27D5" w:rsidP="003F27D5">
      <w:pPr>
        <w:spacing w:after="80"/>
      </w:pPr>
      <w:r>
        <w:t>Hinweis: Echt oder fiktiv ist ok. Wählt etwas, das euch interessiert und zu dem ihr realistische Inhalte/Angebote beschreiben könnt.</w:t>
      </w:r>
    </w:p>
    <w:p w14:paraId="714F6D34" w14:textId="77777777" w:rsidR="003F27D5" w:rsidRDefault="003F27D5" w:rsidP="003F27D5">
      <w:pPr>
        <w:spacing w:after="80"/>
      </w:pPr>
      <w:r w:rsidRPr="007E18FC">
        <w:rPr>
          <w:bCs/>
        </w:rPr>
        <w:t>Ideen:</w:t>
      </w:r>
      <w:r>
        <w:rPr>
          <w:b/>
        </w:rPr>
        <w:t xml:space="preserve"> </w:t>
      </w:r>
      <w:r>
        <w:t>Restaurant/Café, Verein/Event, Praxis/Studio, Portfolio/Freelancer, Kursanbieter, kleines Start-up.</w:t>
      </w:r>
    </w:p>
    <w:tbl>
      <w:tblPr>
        <w:tblW w:w="0" w:type="auto"/>
        <w:jc w:val="center"/>
        <w:tblBorders>
          <w:top w:val="single" w:sz="8" w:space="0" w:color="A0A0A0"/>
          <w:left w:val="single" w:sz="8" w:space="0" w:color="A0A0A0"/>
          <w:bottom w:val="single" w:sz="8" w:space="0" w:color="A0A0A0"/>
          <w:right w:val="single" w:sz="8" w:space="0" w:color="A0A0A0"/>
          <w:insideH w:val="single" w:sz="8" w:space="0" w:color="A0A0A0"/>
          <w:insideV w:val="single" w:sz="8" w:space="0" w:color="A0A0A0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3F27D5" w14:paraId="7F0E07B0" w14:textId="77777777" w:rsidTr="002C6B64">
        <w:trPr>
          <w:trHeight w:val="510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1D5FD3" w14:textId="77777777" w:rsidR="003F27D5" w:rsidRDefault="003F27D5" w:rsidP="002C6B64">
            <w:r>
              <w:t>Projektname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F1E5E9" w14:textId="64849E42" w:rsidR="003F27D5" w:rsidRDefault="002F382F" w:rsidP="002C6B64">
            <w:r>
              <w:t>Basketball Nebikon</w:t>
            </w:r>
          </w:p>
        </w:tc>
      </w:tr>
      <w:tr w:rsidR="003F27D5" w14:paraId="5C6FBBF2" w14:textId="77777777" w:rsidTr="002C6B64">
        <w:trPr>
          <w:trHeight w:val="595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49E871" w14:textId="77777777" w:rsidR="003F27D5" w:rsidRDefault="003F27D5" w:rsidP="002C6B64">
            <w:r>
              <w:t>Projekt-Typ (z.B. KMU, Verein …)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671A7C" w14:textId="218E8ACA" w:rsidR="003F27D5" w:rsidRDefault="002F382F" w:rsidP="002C6B64">
            <w:r>
              <w:t>Verein</w:t>
            </w:r>
          </w:p>
        </w:tc>
      </w:tr>
      <w:tr w:rsidR="003F27D5" w14:paraId="31308412" w14:textId="77777777" w:rsidTr="002C6B64">
        <w:trPr>
          <w:trHeight w:val="1134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8A15E5" w14:textId="77777777" w:rsidR="003F27D5" w:rsidRDefault="003F27D5" w:rsidP="002C6B64">
            <w:r>
              <w:t>Kurzbeschreibung (2–3 Sätze)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76CA02" w14:textId="7A8FFC11" w:rsidR="003F27D5" w:rsidRDefault="002F382F" w:rsidP="002C6B64">
            <w:r>
              <w:t xml:space="preserve">Eine Basketball Website für das Basketball Team in Nebikon. </w:t>
            </w:r>
            <w:r w:rsidR="00902016">
              <w:t>Auf der Website kann man Mitglieder, Events und über das Team</w:t>
            </w:r>
            <w:r w:rsidR="00D05590">
              <w:t>.</w:t>
            </w:r>
          </w:p>
        </w:tc>
      </w:tr>
      <w:tr w:rsidR="003F27D5" w14:paraId="4C716244" w14:textId="77777777" w:rsidTr="002C6B64">
        <w:trPr>
          <w:trHeight w:val="624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477C1C" w14:textId="77777777" w:rsidR="003F27D5" w:rsidRDefault="003F27D5" w:rsidP="002C6B64">
            <w:r>
              <w:t>Was soll die Website leisten? (1 Satz)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710249" w14:textId="1EB13E23" w:rsidR="003F27D5" w:rsidRDefault="00D05590" w:rsidP="002C6B64">
            <w:r>
              <w:t>Sie soll Mitglieder informieren, neue Spieler gewinnen und die Vereingemeinschaft stärken</w:t>
            </w:r>
          </w:p>
        </w:tc>
      </w:tr>
    </w:tbl>
    <w:p w14:paraId="34D3A9F0" w14:textId="77777777" w:rsidR="003F27D5" w:rsidRDefault="003F27D5" w:rsidP="003F27D5">
      <w:pPr>
        <w:spacing w:after="80"/>
      </w:pPr>
    </w:p>
    <w:p w14:paraId="0648838B" w14:textId="77777777" w:rsidR="007E18FC" w:rsidRDefault="007E18FC">
      <w:pPr>
        <w:rPr>
          <w:rFonts w:cs="Arial"/>
          <w:b/>
          <w:bCs/>
          <w:iCs/>
          <w:sz w:val="24"/>
          <w:szCs w:val="28"/>
        </w:rPr>
      </w:pPr>
      <w:r>
        <w:br w:type="page"/>
      </w:r>
    </w:p>
    <w:p w14:paraId="372B30DB" w14:textId="1CABCF9D" w:rsidR="003F27D5" w:rsidRDefault="003F27D5" w:rsidP="007E18FC">
      <w:pPr>
        <w:pStyle w:val="Heading2"/>
      </w:pPr>
      <w:r>
        <w:lastRenderedPageBreak/>
        <w:t>Ziele &amp; Kennzahlen (KPI) mit KI (15–20 Min.)</w:t>
      </w:r>
    </w:p>
    <w:p w14:paraId="0EFE2524" w14:textId="77777777" w:rsidR="003F27D5" w:rsidRDefault="003F27D5" w:rsidP="003F27D5">
      <w:pPr>
        <w:spacing w:after="20"/>
      </w:pPr>
      <w:r w:rsidRPr="007E18FC">
        <w:rPr>
          <w:bCs/>
        </w:rPr>
        <w:t>Merksatz:</w:t>
      </w:r>
      <w:r>
        <w:rPr>
          <w:b/>
        </w:rPr>
        <w:t xml:space="preserve"> </w:t>
      </w:r>
      <w:r>
        <w:t>Ziele sind Wirkungen (was soll passieren), nicht nur Inhalte.</w:t>
      </w:r>
    </w:p>
    <w:p w14:paraId="46E398EA" w14:textId="77777777" w:rsidR="003F27D5" w:rsidRDefault="003F27D5" w:rsidP="003F27D5">
      <w:pPr>
        <w:spacing w:after="80"/>
      </w:pPr>
      <w:r w:rsidRPr="007E18FC">
        <w:rPr>
          <w:bCs/>
        </w:rPr>
        <w:t>Achtung:</w:t>
      </w:r>
      <w:r>
        <w:rPr>
          <w:b/>
        </w:rPr>
        <w:t xml:space="preserve"> </w:t>
      </w:r>
      <w:r>
        <w:t>KI kann Dinge erfinden. Prüft alles kritisch und macht es passend für euer Projekt.</w:t>
      </w:r>
    </w:p>
    <w:tbl>
      <w:tblPr>
        <w:tblW w:w="0" w:type="auto"/>
        <w:jc w:val="center"/>
        <w:tblBorders>
          <w:top w:val="single" w:sz="10" w:space="0" w:color="7AAED6"/>
          <w:left w:val="single" w:sz="10" w:space="0" w:color="7AAED6"/>
          <w:bottom w:val="single" w:sz="10" w:space="0" w:color="7AAED6"/>
          <w:right w:val="single" w:sz="10" w:space="0" w:color="7AAED6"/>
          <w:insideH w:val="single" w:sz="10" w:space="0" w:color="7AAED6"/>
          <w:insideV w:val="single" w:sz="10" w:space="0" w:color="7AAED6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3F27D5" w14:paraId="305E2EF4" w14:textId="77777777" w:rsidTr="002C6B64">
        <w:trPr>
          <w:jc w:val="center"/>
        </w:trPr>
        <w:tc>
          <w:tcPr>
            <w:tcW w:w="10206" w:type="dxa"/>
            <w:shd w:val="clear" w:color="auto" w:fill="D9EA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26DB96" w14:textId="77777777" w:rsidR="003F27D5" w:rsidRDefault="003F27D5" w:rsidP="002C6B64">
            <w:pPr>
              <w:rPr>
                <w:sz w:val="16"/>
              </w:rPr>
            </w:pPr>
            <w:r>
              <w:rPr>
                <w:b/>
                <w:sz w:val="18"/>
              </w:rPr>
              <w:t>Prompt zum Kopieren (Ziele + KPI)</w:t>
            </w:r>
            <w:r>
              <w:rPr>
                <w:sz w:val="16"/>
              </w:rPr>
              <w:br/>
              <w:t>Wir planen eine Website für: [Kurzbeschreibung Projekt].</w:t>
            </w:r>
            <w:r>
              <w:rPr>
                <w:sz w:val="16"/>
              </w:rPr>
              <w:br/>
              <w:t>1) Nenne 10 mögliche Website-Ziele der Betreiber (nicht nur "Infos bereitstellen"). Ordne sie in Kategorien.</w:t>
            </w:r>
            <w:r>
              <w:rPr>
                <w:sz w:val="16"/>
              </w:rPr>
              <w:br/>
              <w:t>2) Für die 5 wichtigsten Ziele: schlage je 1–2 passende Kennzahlen (KPI) vor und gib Beispiel-Zielwerte.</w:t>
            </w:r>
            <w:r>
              <w:rPr>
                <w:sz w:val="16"/>
              </w:rPr>
              <w:br/>
              <w:t>3) Stelle uns 5 Rückfragen, damit wir unsere 3 Hauptziele auswählen und schärfen können.</w:t>
            </w:r>
          </w:p>
          <w:p w14:paraId="246E23BF" w14:textId="77777777" w:rsidR="007E18FC" w:rsidRDefault="007E18FC" w:rsidP="002C6B64"/>
        </w:tc>
      </w:tr>
    </w:tbl>
    <w:p w14:paraId="283C14F1" w14:textId="77777777" w:rsidR="003F27D5" w:rsidRDefault="003F27D5" w:rsidP="003F27D5">
      <w:pPr>
        <w:spacing w:after="80"/>
      </w:pPr>
    </w:p>
    <w:p w14:paraId="23FC3446" w14:textId="10B8B071" w:rsidR="003F27D5" w:rsidRDefault="003F27D5" w:rsidP="007E18FC">
      <w:pPr>
        <w:pStyle w:val="Heading2"/>
      </w:pPr>
      <w:r>
        <w:t>Eure 3 Hauptziele + Kennzahlen (25–30 Min.)</w:t>
      </w:r>
    </w:p>
    <w:p w14:paraId="1D6E294A" w14:textId="77777777" w:rsidR="003F27D5" w:rsidRDefault="003F27D5" w:rsidP="003F27D5">
      <w:pPr>
        <w:spacing w:after="80"/>
      </w:pPr>
      <w:r>
        <w:t>Tragt hier eure finalen 3 Ziele ein. Mindestens 1 Ziel muss konkret sein (Zahl + Zeitraum).</w:t>
      </w:r>
    </w:p>
    <w:tbl>
      <w:tblPr>
        <w:tblW w:w="0" w:type="auto"/>
        <w:jc w:val="center"/>
        <w:tblBorders>
          <w:top w:val="single" w:sz="8" w:space="0" w:color="A0A0A0"/>
          <w:left w:val="single" w:sz="8" w:space="0" w:color="A0A0A0"/>
          <w:bottom w:val="single" w:sz="8" w:space="0" w:color="A0A0A0"/>
          <w:right w:val="single" w:sz="8" w:space="0" w:color="A0A0A0"/>
          <w:insideH w:val="single" w:sz="8" w:space="0" w:color="A0A0A0"/>
          <w:insideV w:val="single" w:sz="8" w:space="0" w:color="A0A0A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3F27D5" w14:paraId="0295D934" w14:textId="77777777" w:rsidTr="002C6B64">
        <w:trPr>
          <w:trHeight w:val="408"/>
          <w:jc w:val="center"/>
        </w:trPr>
        <w:tc>
          <w:tcPr>
            <w:tcW w:w="2041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32B6C7" w14:textId="77777777" w:rsidR="003F27D5" w:rsidRDefault="003F27D5" w:rsidP="002C6B64">
            <w:r>
              <w:rPr>
                <w:b/>
                <w:sz w:val="18"/>
              </w:rPr>
              <w:t>Ziel (Wirkung)</w:t>
            </w:r>
          </w:p>
        </w:tc>
        <w:tc>
          <w:tcPr>
            <w:tcW w:w="2041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9AC14B" w14:textId="77777777" w:rsidR="003F27D5" w:rsidRDefault="003F27D5" w:rsidP="002C6B64">
            <w:r>
              <w:rPr>
                <w:b/>
                <w:sz w:val="18"/>
              </w:rPr>
              <w:t>Warum?</w:t>
            </w:r>
          </w:p>
        </w:tc>
        <w:tc>
          <w:tcPr>
            <w:tcW w:w="2041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F61B4A" w14:textId="77777777" w:rsidR="003F27D5" w:rsidRDefault="003F27D5" w:rsidP="002C6B64">
            <w:r>
              <w:rPr>
                <w:b/>
                <w:sz w:val="18"/>
              </w:rPr>
              <w:t>Kennzahl (KPI)</w:t>
            </w:r>
          </w:p>
        </w:tc>
        <w:tc>
          <w:tcPr>
            <w:tcW w:w="2041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818C79" w14:textId="77777777" w:rsidR="003F27D5" w:rsidRDefault="003F27D5" w:rsidP="002C6B64">
            <w:r>
              <w:rPr>
                <w:b/>
                <w:sz w:val="18"/>
              </w:rPr>
              <w:t>Zielwert/Zeitraum</w:t>
            </w:r>
          </w:p>
        </w:tc>
        <w:tc>
          <w:tcPr>
            <w:tcW w:w="2041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F6DD54" w14:textId="77777777" w:rsidR="003F27D5" w:rsidRDefault="003F27D5" w:rsidP="002C6B64">
            <w:r>
              <w:rPr>
                <w:b/>
                <w:sz w:val="18"/>
              </w:rPr>
              <w:t>Wie messen?</w:t>
            </w:r>
          </w:p>
        </w:tc>
      </w:tr>
      <w:tr w:rsidR="003F27D5" w14:paraId="2D4A4207" w14:textId="77777777" w:rsidTr="002C6B64">
        <w:trPr>
          <w:trHeight w:val="692"/>
          <w:jc w:val="center"/>
        </w:trPr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BA52C4" w14:textId="6F98EAB1" w:rsidR="003F27D5" w:rsidRDefault="00D05590" w:rsidP="002C6B64">
            <w:r>
              <w:t>Neue Spieler gewinnen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060FDC" w14:textId="3A44457D" w:rsidR="003F27D5" w:rsidRDefault="00BB2CFC" w:rsidP="002C6B64">
            <w:r>
              <w:t>Damit das Team langfristig bleibt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9B2F8E" w14:textId="1C90129D" w:rsidR="003F27D5" w:rsidRDefault="00BB2CFC" w:rsidP="002C6B64">
            <w:r>
              <w:t>Anzahl Anmeldungen über Website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7C431C" w14:textId="19F7DC19" w:rsidR="003F27D5" w:rsidRDefault="00BB2CFC" w:rsidP="002C6B64">
            <w:r>
              <w:t>10 neue Spieler in 6 Monaten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2771EC" w14:textId="6743EF22" w:rsidR="003F27D5" w:rsidRDefault="00BB2CFC" w:rsidP="002C6B64">
            <w:r>
              <w:t>Website Formular und Mitgliederliste</w:t>
            </w:r>
          </w:p>
        </w:tc>
      </w:tr>
      <w:tr w:rsidR="003F27D5" w14:paraId="5B68A559" w14:textId="77777777" w:rsidTr="002C6B64">
        <w:trPr>
          <w:trHeight w:val="692"/>
          <w:jc w:val="center"/>
        </w:trPr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D3D179" w14:textId="480B3279" w:rsidR="003F27D5" w:rsidRDefault="00D05590" w:rsidP="002C6B64">
            <w:r>
              <w:t>Vereinsbekanntheit steigern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17DB03" w14:textId="1FEB2DCD" w:rsidR="003F27D5" w:rsidRDefault="00BB2CFC" w:rsidP="002C6B64">
            <w:r>
              <w:t>Um mehr Unterstützer, Sponsoren und mehr lokale Aufmerksamkeit zu gewinnen.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39C394" w14:textId="63E89544" w:rsidR="003F27D5" w:rsidRDefault="00BB2CFC" w:rsidP="002C6B64">
            <w:r>
              <w:t>Website-Besuche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10D52A" w14:textId="6363B24D" w:rsidR="003F27D5" w:rsidRDefault="00BB2CFC" w:rsidP="002C6B64">
            <w:r>
              <w:t>500 Besuche pro Monate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CE8247" w14:textId="2A20EF05" w:rsidR="003F27D5" w:rsidRDefault="00BB2CFC" w:rsidP="002C6B64">
            <w:r>
              <w:t>Google Analytics</w:t>
            </w:r>
          </w:p>
        </w:tc>
      </w:tr>
      <w:tr w:rsidR="003F27D5" w14:paraId="5DA37160" w14:textId="77777777" w:rsidTr="002C6B64">
        <w:trPr>
          <w:trHeight w:val="692"/>
          <w:jc w:val="center"/>
        </w:trPr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9C3314" w14:textId="20778A0C" w:rsidR="003F27D5" w:rsidRDefault="00D05590" w:rsidP="002C6B64">
            <w:r>
              <w:t>Social-Media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6067BE" w14:textId="50BA4F5C" w:rsidR="003F27D5" w:rsidRDefault="00BB2CFC" w:rsidP="002C6B64">
            <w:r>
              <w:t>Um Vereins-News zu teilen und junge Zielgruppen zu erreichen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78F04A" w14:textId="2606FEA4" w:rsidR="003F27D5" w:rsidRDefault="00BB2CFC" w:rsidP="002C6B64">
            <w:r>
              <w:t>Follower und Interaktionen auf Instagram oder Facebook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A721ED" w14:textId="7EC161D0" w:rsidR="003F27D5" w:rsidRDefault="00BB2CFC" w:rsidP="002C6B64">
            <w:r>
              <w:t>300 Follower + 50 Interaktionen pro Monat</w:t>
            </w:r>
          </w:p>
        </w:tc>
        <w:tc>
          <w:tcPr>
            <w:tcW w:w="204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CD28CF" w14:textId="62DEA80F" w:rsidR="003F27D5" w:rsidRDefault="00BB2CFC" w:rsidP="002C6B64">
            <w:r>
              <w:t>Social-Media-Analytics</w:t>
            </w:r>
          </w:p>
        </w:tc>
      </w:tr>
    </w:tbl>
    <w:p w14:paraId="62416A75" w14:textId="77777777" w:rsidR="003F27D5" w:rsidRDefault="003F27D5" w:rsidP="003F27D5"/>
    <w:p w14:paraId="029DEAA4" w14:textId="1E8A1F1B" w:rsidR="003F27D5" w:rsidRDefault="003F27D5" w:rsidP="003F27D5">
      <w:pPr>
        <w:spacing w:before="80"/>
      </w:pPr>
      <w:r w:rsidRPr="007E18FC">
        <w:rPr>
          <w:bCs/>
        </w:rPr>
        <w:t>Mini-Check:</w:t>
      </w:r>
      <w:r>
        <w:rPr>
          <w:b/>
        </w:rPr>
        <w:t xml:space="preserve"> </w:t>
      </w:r>
      <w:r w:rsidR="007E18FC">
        <w:br/>
      </w:r>
      <w:r w:rsidR="00BB2CFC">
        <w:t>x</w:t>
      </w:r>
      <w:r>
        <w:t xml:space="preserve"> mehr als Infos   </w:t>
      </w:r>
      <w:r w:rsidR="007E18FC">
        <w:br/>
      </w:r>
      <w:r w:rsidR="00BB2CFC">
        <w:t>x</w:t>
      </w:r>
      <w:r>
        <w:t xml:space="preserve"> KPI pro Ziel   </w:t>
      </w:r>
      <w:r w:rsidR="007E18FC">
        <w:br/>
      </w:r>
      <w:r w:rsidR="00BB2CFC">
        <w:t>x</w:t>
      </w:r>
      <w:r>
        <w:t xml:space="preserve"> 1 Ziel konkret (Zahl + Zeitraum)</w:t>
      </w:r>
    </w:p>
    <w:p w14:paraId="7F3F4AC6" w14:textId="77777777" w:rsidR="003F27D5" w:rsidRDefault="003F27D5" w:rsidP="003F27D5">
      <w:r>
        <w:br w:type="page"/>
      </w:r>
    </w:p>
    <w:p w14:paraId="3A248CC9" w14:textId="136F935C" w:rsidR="003F27D5" w:rsidRDefault="003F27D5" w:rsidP="007E18FC">
      <w:pPr>
        <w:pStyle w:val="Heading1"/>
      </w:pPr>
      <w:r>
        <w:lastRenderedPageBreak/>
        <w:t>Projekt-Steckbrief – Raster</w:t>
      </w:r>
    </w:p>
    <w:p w14:paraId="2739D95B" w14:textId="77777777" w:rsidR="003F27D5" w:rsidRDefault="003F27D5" w:rsidP="003F27D5">
      <w:pPr>
        <w:spacing w:after="120"/>
      </w:pPr>
      <w:r>
        <w:t>Füllt das Raster so aus, dass man euer Projekt in 2 Minuten versteht. Grundlage für Woche 4 (Persona &amp; JTBD).</w:t>
      </w:r>
    </w:p>
    <w:tbl>
      <w:tblPr>
        <w:tblW w:w="0" w:type="auto"/>
        <w:jc w:val="center"/>
        <w:tblBorders>
          <w:top w:val="single" w:sz="8" w:space="0" w:color="A0A0A0"/>
          <w:left w:val="single" w:sz="8" w:space="0" w:color="A0A0A0"/>
          <w:bottom w:val="single" w:sz="8" w:space="0" w:color="A0A0A0"/>
          <w:right w:val="single" w:sz="8" w:space="0" w:color="A0A0A0"/>
          <w:insideH w:val="single" w:sz="8" w:space="0" w:color="A0A0A0"/>
          <w:insideV w:val="single" w:sz="8" w:space="0" w:color="A0A0A0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3F27D5" w14:paraId="4FD11023" w14:textId="77777777" w:rsidTr="002C6B64">
        <w:trPr>
          <w:trHeight w:val="539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5445D5" w14:textId="77777777" w:rsidR="003F27D5" w:rsidRDefault="003F27D5" w:rsidP="002C6B64">
            <w:r>
              <w:t>Projektname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07EB0C" w14:textId="2E8BAA5C" w:rsidR="003F27D5" w:rsidRDefault="00BB2CFC" w:rsidP="002C6B64">
            <w:r>
              <w:t>Basketball Nebikon</w:t>
            </w:r>
          </w:p>
        </w:tc>
      </w:tr>
      <w:tr w:rsidR="003F27D5" w14:paraId="3FE0EB33" w14:textId="77777777" w:rsidTr="002C6B64">
        <w:trPr>
          <w:trHeight w:val="539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64F452" w14:textId="77777777" w:rsidR="003F27D5" w:rsidRDefault="003F27D5" w:rsidP="002C6B64">
            <w:r>
              <w:t>Projekt-Typ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FDACF5" w14:textId="7C1939F3" w:rsidR="003F27D5" w:rsidRDefault="00BB2CFC" w:rsidP="002C6B64">
            <w:r>
              <w:t>Verein</w:t>
            </w:r>
          </w:p>
        </w:tc>
      </w:tr>
      <w:tr w:rsidR="003F27D5" w14:paraId="54CA90C7" w14:textId="77777777" w:rsidTr="002C6B64">
        <w:trPr>
          <w:trHeight w:val="1191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ABE636" w14:textId="77777777" w:rsidR="003F27D5" w:rsidRDefault="003F27D5" w:rsidP="002C6B64">
            <w:r>
              <w:t>Kurzbeschreibung (max. 3 Sätze)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CF0BBB" w14:textId="19CD62F9" w:rsidR="00BB2CFC" w:rsidRPr="00BB2CFC" w:rsidRDefault="00BB2CFC" w:rsidP="00BB2CFC">
            <w:r>
              <w:t xml:space="preserve">Website </w:t>
            </w:r>
            <w:r w:rsidRPr="00BB2CFC">
              <w:t>für das Basketball-Team in Nebikon. Mitglieder können Trainings, Spiele und Events sehen, sich anmelden und das Team kennenlernen. Ziel ist es, neue Spieler zu gewinnen und die Vereinsgemeinschaft zu stärken.</w:t>
            </w:r>
          </w:p>
          <w:p w14:paraId="07BC453E" w14:textId="05434BF3" w:rsidR="00BB2CFC" w:rsidRDefault="00BB2CFC" w:rsidP="002C6B64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2CFC" w:rsidRPr="00BB2CFC" w14:paraId="435BBA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B914B1" w14:textId="77777777" w:rsidR="00BB2CFC" w:rsidRPr="00BB2CFC" w:rsidRDefault="00BB2CFC" w:rsidP="00BB2CFC"/>
              </w:tc>
            </w:tr>
          </w:tbl>
          <w:p w14:paraId="311BC391" w14:textId="77777777" w:rsidR="00BB2CFC" w:rsidRPr="00BB2CFC" w:rsidRDefault="00BB2CFC" w:rsidP="00BB2CFC">
            <w:pPr>
              <w:rPr>
                <w:vanish/>
              </w:rPr>
            </w:pPr>
          </w:p>
          <w:p w14:paraId="07AB6190" w14:textId="538DF351" w:rsidR="003F27D5" w:rsidRDefault="003F27D5" w:rsidP="002C6B64"/>
        </w:tc>
      </w:tr>
      <w:tr w:rsidR="003F27D5" w14:paraId="300FC410" w14:textId="77777777" w:rsidTr="002C6B64">
        <w:trPr>
          <w:trHeight w:val="1531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20F65C" w14:textId="77777777" w:rsidR="003F27D5" w:rsidRDefault="003F27D5" w:rsidP="002C6B64">
            <w:r>
              <w:t>3 Hauptziele (kurz &amp; klar)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2CFC" w:rsidRPr="00BB2CFC" w14:paraId="77D4134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819F96" w14:textId="77777777" w:rsidR="00BB2CFC" w:rsidRPr="00BB2CFC" w:rsidRDefault="00BB2CFC" w:rsidP="00BB2CFC"/>
              </w:tc>
            </w:tr>
          </w:tbl>
          <w:p w14:paraId="1DF4B089" w14:textId="77777777" w:rsidR="00BB2CFC" w:rsidRPr="00BB2CFC" w:rsidRDefault="00BB2CFC" w:rsidP="00BB2CF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3"/>
            </w:tblGrid>
            <w:tr w:rsidR="00BB2CFC" w:rsidRPr="00BB2CFC" w14:paraId="64822D4F" w14:textId="77777777">
              <w:trPr>
                <w:tblCellSpacing w:w="15" w:type="dxa"/>
              </w:trPr>
              <w:tc>
                <w:tcPr>
                  <w:tcW w:w="3163" w:type="dxa"/>
                  <w:vAlign w:val="center"/>
                  <w:hideMark/>
                </w:tcPr>
                <w:p w14:paraId="4F254984" w14:textId="77777777" w:rsidR="00BB2CFC" w:rsidRPr="00BB2CFC" w:rsidRDefault="00BB2CFC" w:rsidP="00BB2CFC">
                  <w:r w:rsidRPr="00BB2CFC">
                    <w:t xml:space="preserve">1) Neue Spieler gewinnen </w:t>
                  </w:r>
                  <w:r w:rsidRPr="00BB2CFC">
                    <w:br/>
                    <w:t xml:space="preserve">2) Vereinsbekanntheit steigern </w:t>
                  </w:r>
                  <w:r w:rsidRPr="00BB2CFC">
                    <w:br/>
                    <w:t>3) Social-Media-Präsenz stärken</w:t>
                  </w:r>
                </w:p>
              </w:tc>
            </w:tr>
          </w:tbl>
          <w:p w14:paraId="5D981FFB" w14:textId="77777777" w:rsidR="003F27D5" w:rsidRDefault="003F27D5" w:rsidP="002C6B64"/>
        </w:tc>
      </w:tr>
      <w:tr w:rsidR="003F27D5" w14:paraId="64B488E3" w14:textId="77777777" w:rsidTr="002C6B64">
        <w:trPr>
          <w:trHeight w:val="1531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E17885" w14:textId="77777777" w:rsidR="003F27D5" w:rsidRDefault="003F27D5" w:rsidP="002C6B64">
            <w:r>
              <w:t>Kennzahlen (KPI) zu den Zielen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2CFC" w:rsidRPr="00BB2CFC" w14:paraId="4631F6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F5F12D" w14:textId="77777777" w:rsidR="00BB2CFC" w:rsidRPr="00BB2CFC" w:rsidRDefault="00BB2CFC" w:rsidP="00BB2CFC"/>
              </w:tc>
            </w:tr>
          </w:tbl>
          <w:p w14:paraId="05BF2533" w14:textId="77777777" w:rsidR="00BB2CFC" w:rsidRPr="00BB2CFC" w:rsidRDefault="00BB2CFC" w:rsidP="00BB2CF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11"/>
            </w:tblGrid>
            <w:tr w:rsidR="00BB2CFC" w:rsidRPr="00BB2CFC" w14:paraId="34DD0667" w14:textId="77777777">
              <w:trPr>
                <w:tblCellSpacing w:w="15" w:type="dxa"/>
              </w:trPr>
              <w:tc>
                <w:tcPr>
                  <w:tcW w:w="5851" w:type="dxa"/>
                  <w:vAlign w:val="center"/>
                  <w:hideMark/>
                </w:tcPr>
                <w:p w14:paraId="1102D61E" w14:textId="77777777" w:rsidR="00BB2CFC" w:rsidRPr="00BB2CFC" w:rsidRDefault="00BB2CFC" w:rsidP="00BB2CFC">
                  <w:r w:rsidRPr="00BB2CFC">
                    <w:t xml:space="preserve">1) 10 neue Spieler in 6 Monaten </w:t>
                  </w:r>
                  <w:r w:rsidRPr="00BB2CFC">
                    <w:br/>
                    <w:t xml:space="preserve">2) 500 Website-Besuche pro Monat </w:t>
                  </w:r>
                  <w:r w:rsidRPr="00BB2CFC">
                    <w:br/>
                    <w:t>3) 300 Social-Media-Follower + 50 Interaktionen pro Monat</w:t>
                  </w:r>
                </w:p>
              </w:tc>
            </w:tr>
          </w:tbl>
          <w:p w14:paraId="4FD976EF" w14:textId="77777777" w:rsidR="003F27D5" w:rsidRDefault="003F27D5" w:rsidP="002C6B64"/>
        </w:tc>
      </w:tr>
      <w:tr w:rsidR="003F27D5" w14:paraId="7E7BA786" w14:textId="77777777" w:rsidTr="002C6B64">
        <w:trPr>
          <w:trHeight w:val="850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F4530A" w14:textId="77777777" w:rsidR="003F27D5" w:rsidRDefault="003F27D5" w:rsidP="002C6B64">
            <w:r>
              <w:t>1 Ziel besonders konkret (Zielwert + Zeitraum)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229A06" w14:textId="2C46984C" w:rsidR="003F27D5" w:rsidRDefault="00BB2CFC" w:rsidP="002C6B64">
            <w:r w:rsidRPr="00BB2CFC">
              <w:t>Neue Spieler gewinnen: 10 Spieler in 6 Monaten</w:t>
            </w:r>
          </w:p>
        </w:tc>
      </w:tr>
      <w:tr w:rsidR="003F27D5" w14:paraId="1A14810E" w14:textId="77777777" w:rsidTr="002C6B64">
        <w:trPr>
          <w:trHeight w:val="1417"/>
          <w:jc w:val="center"/>
        </w:trPr>
        <w:tc>
          <w:tcPr>
            <w:tcW w:w="5103" w:type="dxa"/>
            <w:shd w:val="clear" w:color="auto" w:fill="EFEFE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D6CD97" w14:textId="77777777" w:rsidR="003F27D5" w:rsidRDefault="003F27D5" w:rsidP="002C6B64">
            <w:r>
              <w:t>Offene Fragen / To-dos bis Woche 4</w:t>
            </w:r>
          </w:p>
        </w:tc>
        <w:tc>
          <w:tcPr>
            <w:tcW w:w="5103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2CFC" w:rsidRPr="00BB2CFC" w14:paraId="78D9654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F1FF3B" w14:textId="77777777" w:rsidR="00BB2CFC" w:rsidRPr="00BB2CFC" w:rsidRDefault="00BB2CFC" w:rsidP="00BB2CFC"/>
              </w:tc>
            </w:tr>
          </w:tbl>
          <w:p w14:paraId="470F55BF" w14:textId="77777777" w:rsidR="00BB2CFC" w:rsidRPr="00BB2CFC" w:rsidRDefault="00BB2CFC" w:rsidP="00BB2CF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5"/>
            </w:tblGrid>
            <w:tr w:rsidR="00BB2CFC" w:rsidRPr="00BB2CFC" w14:paraId="26A28EDE" w14:textId="77777777">
              <w:trPr>
                <w:tblCellSpacing w:w="15" w:type="dxa"/>
              </w:trPr>
              <w:tc>
                <w:tcPr>
                  <w:tcW w:w="4975" w:type="dxa"/>
                  <w:vAlign w:val="center"/>
                  <w:hideMark/>
                </w:tcPr>
                <w:p w14:paraId="32594B17" w14:textId="77777777" w:rsidR="00BB2CFC" w:rsidRPr="00BB2CFC" w:rsidRDefault="00BB2CFC" w:rsidP="00BB2CFC">
                  <w:r w:rsidRPr="00BB2CFC">
                    <w:t xml:space="preserve">1) Welche Social-Media-Kanäle werden genutzt? </w:t>
                  </w:r>
                  <w:r w:rsidRPr="00BB2CFC">
                    <w:br/>
                    <w:t xml:space="preserve">2) Wer pflegt die Website &amp; Social-Media-Inhalte? </w:t>
                  </w:r>
                  <w:r w:rsidRPr="00BB2CFC">
                    <w:br/>
                    <w:t xml:space="preserve">3) Welche Events sind besonders wichtig? </w:t>
                  </w:r>
                  <w:r w:rsidRPr="00BB2CFC">
                    <w:br/>
                    <w:t>4) Budget für Marketing?</w:t>
                  </w:r>
                </w:p>
              </w:tc>
            </w:tr>
          </w:tbl>
          <w:p w14:paraId="139A1B42" w14:textId="77777777" w:rsidR="003F27D5" w:rsidRDefault="003F27D5" w:rsidP="002C6B64"/>
        </w:tc>
      </w:tr>
    </w:tbl>
    <w:p w14:paraId="1FA7B3E7" w14:textId="77777777" w:rsidR="003F27D5" w:rsidRDefault="003F27D5" w:rsidP="003F27D5"/>
    <w:p w14:paraId="7EE8BF92" w14:textId="77777777" w:rsidR="007E18FC" w:rsidRDefault="007E18FC" w:rsidP="003F27D5">
      <w:r>
        <w:t>Namen der Gruppenmitglieder</w:t>
      </w:r>
      <w:r w:rsidR="003F27D5">
        <w:t xml:space="preserve">: </w:t>
      </w:r>
    </w:p>
    <w:p w14:paraId="20B1DBC9" w14:textId="65C1CCBD" w:rsidR="007E18FC" w:rsidRDefault="003F27D5" w:rsidP="007E18FC">
      <w:pPr>
        <w:spacing w:before="240"/>
      </w:pPr>
      <w:r>
        <w:t xml:space="preserve">1) </w:t>
      </w:r>
      <w:r w:rsidR="00BB2CFC">
        <w:t>Berat</w:t>
      </w:r>
      <w:r>
        <w:t xml:space="preserve">   </w:t>
      </w:r>
    </w:p>
    <w:p w14:paraId="35BDA4D5" w14:textId="38F1E767" w:rsidR="007E18FC" w:rsidRDefault="003F27D5" w:rsidP="007E18FC">
      <w:pPr>
        <w:spacing w:before="240"/>
      </w:pPr>
      <w:r>
        <w:t xml:space="preserve">2) </w:t>
      </w:r>
      <w:r w:rsidR="00BB2CFC">
        <w:t>Khalil</w:t>
      </w:r>
      <w:r>
        <w:t xml:space="preserve">   </w:t>
      </w:r>
    </w:p>
    <w:p w14:paraId="7FAD7922" w14:textId="49E0DEFE" w:rsidR="003F27D5" w:rsidRDefault="003F27D5" w:rsidP="007E18FC">
      <w:pPr>
        <w:spacing w:before="240"/>
      </w:pPr>
      <w:r>
        <w:t>3) _____________</w:t>
      </w:r>
      <w:r w:rsidR="007E18FC">
        <w:t>______________</w:t>
      </w:r>
      <w:r>
        <w:t>_______</w:t>
      </w:r>
    </w:p>
    <w:p w14:paraId="4274263E" w14:textId="77777777" w:rsidR="00FD4AE8" w:rsidRPr="00687556" w:rsidRDefault="00FD4AE8" w:rsidP="00FD4AE8">
      <w:pPr>
        <w:rPr>
          <w:sz w:val="20"/>
          <w:szCs w:val="20"/>
        </w:rPr>
      </w:pPr>
    </w:p>
    <w:p w14:paraId="136015A7" w14:textId="30048F7D" w:rsidR="00FD4AE8" w:rsidRPr="00687556" w:rsidRDefault="00FD4AE8" w:rsidP="00FD4AE8">
      <w:pPr>
        <w:rPr>
          <w:sz w:val="20"/>
          <w:szCs w:val="20"/>
        </w:rPr>
      </w:pPr>
    </w:p>
    <w:sectPr w:rsidR="00FD4AE8" w:rsidRPr="00687556" w:rsidSect="004C428C">
      <w:footerReference w:type="default" r:id="rId16"/>
      <w:headerReference w:type="first" r:id="rId17"/>
      <w:footerReference w:type="first" r:id="rId18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A485" w14:textId="77777777" w:rsidR="00631BAC" w:rsidRPr="008F001D" w:rsidRDefault="00631BAC">
      <w:r w:rsidRPr="008F001D">
        <w:separator/>
      </w:r>
    </w:p>
  </w:endnote>
  <w:endnote w:type="continuationSeparator" w:id="0">
    <w:p w14:paraId="3BD8BE9F" w14:textId="77777777" w:rsidR="00631BAC" w:rsidRPr="008F001D" w:rsidRDefault="00631BAC">
      <w:r w:rsidRPr="008F001D">
        <w:continuationSeparator/>
      </w:r>
    </w:p>
  </w:endnote>
  <w:endnote w:type="continuationNotice" w:id="1">
    <w:p w14:paraId="2B13DE14" w14:textId="77777777" w:rsidR="00631BAC" w:rsidRDefault="00631B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F5000" w14:textId="35EF53AC" w:rsidR="00126F05" w:rsidRPr="0009798F" w:rsidRDefault="00126F05" w:rsidP="00126F05">
    <w:pPr>
      <w:pStyle w:val="Footer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7E18FC">
      <w:rPr>
        <w:rFonts w:cs="Segoe UI"/>
        <w:sz w:val="16"/>
        <w:szCs w:val="16"/>
      </w:rPr>
      <w:t>M322 Woche 3 Arbeitsblatt (INM)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5921" w14:textId="77777777" w:rsidR="00434EA2" w:rsidRPr="0025548A" w:rsidRDefault="00434EA2" w:rsidP="00434EA2">
    <w:pPr>
      <w:pStyle w:val="NoSpacing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4DECAD88" wp14:editId="0BCA0E68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7A3D2" w14:textId="77777777" w:rsidR="00631BAC" w:rsidRPr="008F001D" w:rsidRDefault="00631BAC">
      <w:r w:rsidRPr="008F001D">
        <w:separator/>
      </w:r>
    </w:p>
  </w:footnote>
  <w:footnote w:type="continuationSeparator" w:id="0">
    <w:p w14:paraId="144C02F9" w14:textId="77777777" w:rsidR="00631BAC" w:rsidRPr="008F001D" w:rsidRDefault="00631BAC">
      <w:r w:rsidRPr="008F001D">
        <w:continuationSeparator/>
      </w:r>
    </w:p>
  </w:footnote>
  <w:footnote w:type="continuationNotice" w:id="1">
    <w:p w14:paraId="75767A2A" w14:textId="77777777" w:rsidR="00631BAC" w:rsidRDefault="00631B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6333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28204E82" wp14:editId="7A70A166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1" w15:restartNumberingAfterBreak="0">
    <w:nsid w:val="289222BC"/>
    <w:multiLevelType w:val="hybridMultilevel"/>
    <w:tmpl w:val="8124B3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3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4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6" w15:restartNumberingAfterBreak="0">
    <w:nsid w:val="4320697C"/>
    <w:multiLevelType w:val="multilevel"/>
    <w:tmpl w:val="2BEEAF4C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7845799">
    <w:abstractNumId w:val="15"/>
  </w:num>
  <w:num w:numId="2" w16cid:durableId="335504062">
    <w:abstractNumId w:val="13"/>
  </w:num>
  <w:num w:numId="3" w16cid:durableId="542981781">
    <w:abstractNumId w:val="16"/>
  </w:num>
  <w:num w:numId="4" w16cid:durableId="737870161">
    <w:abstractNumId w:val="17"/>
  </w:num>
  <w:num w:numId="5" w16cid:durableId="247691434">
    <w:abstractNumId w:val="14"/>
  </w:num>
  <w:num w:numId="6" w16cid:durableId="546140562">
    <w:abstractNumId w:val="10"/>
  </w:num>
  <w:num w:numId="7" w16cid:durableId="19049519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012729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36400282">
    <w:abstractNumId w:val="9"/>
  </w:num>
  <w:num w:numId="10" w16cid:durableId="306983489">
    <w:abstractNumId w:val="7"/>
  </w:num>
  <w:num w:numId="11" w16cid:durableId="425422060">
    <w:abstractNumId w:val="6"/>
  </w:num>
  <w:num w:numId="12" w16cid:durableId="673847490">
    <w:abstractNumId w:val="5"/>
  </w:num>
  <w:num w:numId="13" w16cid:durableId="1582906463">
    <w:abstractNumId w:val="4"/>
  </w:num>
  <w:num w:numId="14" w16cid:durableId="1874348195">
    <w:abstractNumId w:val="8"/>
  </w:num>
  <w:num w:numId="15" w16cid:durableId="1188372645">
    <w:abstractNumId w:val="3"/>
  </w:num>
  <w:num w:numId="16" w16cid:durableId="1260793419">
    <w:abstractNumId w:val="2"/>
  </w:num>
  <w:num w:numId="17" w16cid:durableId="1131559070">
    <w:abstractNumId w:val="1"/>
  </w:num>
  <w:num w:numId="18" w16cid:durableId="995499323">
    <w:abstractNumId w:val="0"/>
  </w:num>
  <w:num w:numId="19" w16cid:durableId="48461026">
    <w:abstractNumId w:val="8"/>
  </w:num>
  <w:num w:numId="20" w16cid:durableId="144221752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3F27D5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7348"/>
    <w:rsid w:val="0011152B"/>
    <w:rsid w:val="00123F73"/>
    <w:rsid w:val="00126F05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30248"/>
    <w:rsid w:val="002469A7"/>
    <w:rsid w:val="00261089"/>
    <w:rsid w:val="002A7807"/>
    <w:rsid w:val="002B4479"/>
    <w:rsid w:val="002B54E1"/>
    <w:rsid w:val="002B753D"/>
    <w:rsid w:val="002C235E"/>
    <w:rsid w:val="002F382F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27D5"/>
    <w:rsid w:val="003F5B03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A6BB4"/>
    <w:rsid w:val="005B7F4B"/>
    <w:rsid w:val="005C3B97"/>
    <w:rsid w:val="005C4F90"/>
    <w:rsid w:val="005D26FE"/>
    <w:rsid w:val="005D4BF4"/>
    <w:rsid w:val="005E399A"/>
    <w:rsid w:val="005E45D9"/>
    <w:rsid w:val="00616075"/>
    <w:rsid w:val="00631BAC"/>
    <w:rsid w:val="006370E3"/>
    <w:rsid w:val="0064435F"/>
    <w:rsid w:val="006722B2"/>
    <w:rsid w:val="00676CF7"/>
    <w:rsid w:val="00687556"/>
    <w:rsid w:val="00691494"/>
    <w:rsid w:val="00693122"/>
    <w:rsid w:val="006A7492"/>
    <w:rsid w:val="006B0D46"/>
    <w:rsid w:val="006B46B9"/>
    <w:rsid w:val="006D5026"/>
    <w:rsid w:val="006F5391"/>
    <w:rsid w:val="00706253"/>
    <w:rsid w:val="00707EB2"/>
    <w:rsid w:val="00734709"/>
    <w:rsid w:val="007417EC"/>
    <w:rsid w:val="00747168"/>
    <w:rsid w:val="00751013"/>
    <w:rsid w:val="00756C28"/>
    <w:rsid w:val="007748ED"/>
    <w:rsid w:val="00783EC3"/>
    <w:rsid w:val="007A3724"/>
    <w:rsid w:val="007D5BEC"/>
    <w:rsid w:val="007E18FC"/>
    <w:rsid w:val="007E6E7D"/>
    <w:rsid w:val="007F623A"/>
    <w:rsid w:val="00816418"/>
    <w:rsid w:val="008355C7"/>
    <w:rsid w:val="00845A43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02016"/>
    <w:rsid w:val="00911E72"/>
    <w:rsid w:val="00942D4F"/>
    <w:rsid w:val="00944AA6"/>
    <w:rsid w:val="00947E65"/>
    <w:rsid w:val="00950B41"/>
    <w:rsid w:val="00951531"/>
    <w:rsid w:val="00973370"/>
    <w:rsid w:val="0097554D"/>
    <w:rsid w:val="009A0A3D"/>
    <w:rsid w:val="009E449B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AE713F"/>
    <w:rsid w:val="00B02A21"/>
    <w:rsid w:val="00B068A5"/>
    <w:rsid w:val="00B41777"/>
    <w:rsid w:val="00B72EAA"/>
    <w:rsid w:val="00B7348A"/>
    <w:rsid w:val="00B9687B"/>
    <w:rsid w:val="00BB12A1"/>
    <w:rsid w:val="00BB2CFC"/>
    <w:rsid w:val="00BB594B"/>
    <w:rsid w:val="00BC56F3"/>
    <w:rsid w:val="00BD45C3"/>
    <w:rsid w:val="00BF7F49"/>
    <w:rsid w:val="00C07395"/>
    <w:rsid w:val="00C3151E"/>
    <w:rsid w:val="00C8007B"/>
    <w:rsid w:val="00CB6B10"/>
    <w:rsid w:val="00CE4DBE"/>
    <w:rsid w:val="00CF08C1"/>
    <w:rsid w:val="00D05590"/>
    <w:rsid w:val="00D07D3A"/>
    <w:rsid w:val="00D31881"/>
    <w:rsid w:val="00D46FC6"/>
    <w:rsid w:val="00D70AEA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61D7"/>
    <w:rsid w:val="00EF24FC"/>
    <w:rsid w:val="00F267AA"/>
    <w:rsid w:val="00F56CC2"/>
    <w:rsid w:val="00F600D6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FDB1DF"/>
  <w15:docId w15:val="{471B52CD-0478-4015-AAE7-8AEF3F6A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5CA8"/>
  </w:style>
  <w:style w:type="paragraph" w:styleId="Heading1">
    <w:name w:val="heading 1"/>
    <w:basedOn w:val="Normal"/>
    <w:next w:val="Normal"/>
    <w:link w:val="Heading1Char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Heading8">
    <w:name w:val="heading 8"/>
    <w:basedOn w:val="Normal"/>
    <w:next w:val="Normal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Heading9">
    <w:name w:val="heading 9"/>
    <w:basedOn w:val="Normal"/>
    <w:next w:val="Normal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Normal"/>
    <w:rsid w:val="00BC56F3"/>
    <w:rPr>
      <w:b/>
      <w:sz w:val="24"/>
    </w:rPr>
  </w:style>
  <w:style w:type="paragraph" w:customStyle="1" w:styleId="AbsenderText">
    <w:name w:val="Absender_Text"/>
    <w:basedOn w:val="Normal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ceholderText">
    <w:name w:val="Placeholder Text"/>
    <w:basedOn w:val="DefaultParagraphFon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Normal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Normal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Normal"/>
    <w:rsid w:val="007B5068"/>
    <w:pPr>
      <w:ind w:left="4253" w:hanging="4253"/>
    </w:pPr>
  </w:style>
  <w:style w:type="paragraph" w:customStyle="1" w:styleId="NormalKeepTogether">
    <w:name w:val="NormalKeepTogether"/>
    <w:basedOn w:val="Normal"/>
    <w:rsid w:val="00156F24"/>
    <w:pPr>
      <w:keepNext/>
      <w:keepLines/>
    </w:pPr>
  </w:style>
  <w:style w:type="paragraph" w:customStyle="1" w:styleId="PositionWithValue">
    <w:name w:val="PositionWithValue"/>
    <w:basedOn w:val="Normal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Normal"/>
    <w:next w:val="Normal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Normal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Normal"/>
    <w:rsid w:val="007B5068"/>
    <w:pPr>
      <w:ind w:left="425" w:hanging="425"/>
    </w:pPr>
  </w:style>
  <w:style w:type="paragraph" w:customStyle="1" w:styleId="Topic300">
    <w:name w:val="Topic300"/>
    <w:basedOn w:val="Normal"/>
    <w:rsid w:val="007B5068"/>
    <w:pPr>
      <w:ind w:left="1701" w:hanging="1701"/>
    </w:pPr>
  </w:style>
  <w:style w:type="paragraph" w:customStyle="1" w:styleId="Topic600">
    <w:name w:val="Topic600"/>
    <w:basedOn w:val="Normal"/>
    <w:rsid w:val="007B5068"/>
    <w:pPr>
      <w:ind w:left="3402" w:hanging="3402"/>
    </w:pPr>
  </w:style>
  <w:style w:type="paragraph" w:customStyle="1" w:styleId="Topic900">
    <w:name w:val="Topic900"/>
    <w:basedOn w:val="Normal"/>
    <w:rsid w:val="007B5068"/>
    <w:pPr>
      <w:ind w:left="5103" w:hanging="5103"/>
    </w:pPr>
  </w:style>
  <w:style w:type="paragraph" w:customStyle="1" w:styleId="Topic075Line">
    <w:name w:val="Topic075Line"/>
    <w:basedOn w:val="Normal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Normal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Normal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Normal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Normal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Normal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Normal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Strong">
    <w:name w:val="Strong"/>
    <w:qFormat/>
    <w:rsid w:val="00256E98"/>
    <w:rPr>
      <w:b/>
      <w:bCs/>
    </w:rPr>
  </w:style>
  <w:style w:type="paragraph" w:customStyle="1" w:styleId="Inhalts-Typ">
    <w:name w:val="Inhalts-Typ"/>
    <w:basedOn w:val="Normal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Subtitle">
    <w:name w:val="Subtitle"/>
    <w:basedOn w:val="Normal"/>
    <w:next w:val="Normal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Normal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Normal"/>
    <w:rsid w:val="00095D55"/>
    <w:pPr>
      <w:ind w:left="425" w:hanging="425"/>
    </w:pPr>
    <w:rPr>
      <w:lang w:val="en-US"/>
    </w:rPr>
  </w:style>
  <w:style w:type="character" w:styleId="Emphasis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Normal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Normal"/>
    <w:rsid w:val="002C10EE"/>
    <w:rPr>
      <w:color w:val="808080"/>
      <w:sz w:val="12"/>
    </w:rPr>
  </w:style>
  <w:style w:type="paragraph" w:styleId="EnvelopeReturn">
    <w:name w:val="envelope return"/>
    <w:basedOn w:val="Normal"/>
    <w:semiHidden/>
    <w:rsid w:val="00FE274A"/>
    <w:rPr>
      <w:rFonts w:cs="Arial"/>
    </w:rPr>
  </w:style>
  <w:style w:type="paragraph" w:styleId="EnvelopeAddress">
    <w:name w:val="envelope address"/>
    <w:basedOn w:val="Normal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Normal"/>
    <w:next w:val="Normal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Normal"/>
    <w:next w:val="Normal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Normal"/>
    <w:next w:val="Normal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Normal"/>
    <w:next w:val="Normal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Normal"/>
    <w:next w:val="Normal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TOC1">
    <w:name w:val="toc 1"/>
    <w:basedOn w:val="Normal"/>
    <w:next w:val="Normal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TOC2">
    <w:name w:val="toc 2"/>
    <w:basedOn w:val="Normal"/>
    <w:next w:val="Normal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TOC3">
    <w:name w:val="toc 3"/>
    <w:basedOn w:val="Normal"/>
    <w:next w:val="Normal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DefaultParagraphFon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TOC6">
    <w:name w:val="toc 6"/>
    <w:basedOn w:val="Normal"/>
    <w:next w:val="Normal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TOC4">
    <w:name w:val="toc 4"/>
    <w:basedOn w:val="Normal"/>
    <w:next w:val="Normal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leGrid">
    <w:name w:val="Table Grid"/>
    <w:basedOn w:val="TableNormal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TOC7">
    <w:name w:val="toc 7"/>
    <w:basedOn w:val="Normal"/>
    <w:next w:val="Normal"/>
    <w:autoRedefine/>
    <w:uiPriority w:val="39"/>
    <w:rsid w:val="003C6BE6"/>
    <w:pPr>
      <w:spacing w:after="100"/>
      <w:ind w:left="1321"/>
    </w:pPr>
  </w:style>
  <w:style w:type="paragraph" w:styleId="TOC8">
    <w:name w:val="toc 8"/>
    <w:basedOn w:val="Normal"/>
    <w:next w:val="Normal"/>
    <w:autoRedefine/>
    <w:uiPriority w:val="39"/>
    <w:rsid w:val="003C6BE6"/>
    <w:pPr>
      <w:spacing w:after="100"/>
      <w:ind w:left="1542"/>
    </w:pPr>
  </w:style>
  <w:style w:type="paragraph" w:styleId="TOC9">
    <w:name w:val="toc 9"/>
    <w:basedOn w:val="Normal"/>
    <w:next w:val="Normal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Normal"/>
    <w:uiPriority w:val="1"/>
    <w:rsid w:val="00783EC3"/>
    <w:pPr>
      <w:keepNext/>
      <w:keepLines/>
      <w:outlineLvl w:val="0"/>
    </w:pPr>
    <w:rPr>
      <w:sz w:val="24"/>
    </w:rPr>
  </w:style>
  <w:style w:type="paragraph" w:styleId="FootnoteText">
    <w:name w:val="footnote text"/>
    <w:basedOn w:val="Normal"/>
    <w:link w:val="FootnoteTextChar"/>
    <w:uiPriority w:val="99"/>
    <w:rsid w:val="00860C3F"/>
    <w:rPr>
      <w:sz w:val="12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ootnoteReference">
    <w:name w:val="footnote reference"/>
    <w:basedOn w:val="DefaultParagraphFon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Normal"/>
    <w:next w:val="Normal"/>
    <w:rsid w:val="00623549"/>
    <w:rPr>
      <w:rFonts w:cs="Arial"/>
    </w:rPr>
  </w:style>
  <w:style w:type="paragraph" w:customStyle="1" w:styleId="Vorstossnummer">
    <w:name w:val="Vorstossnummer"/>
    <w:basedOn w:val="Normal"/>
    <w:next w:val="Normal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DefaultParagraphFont"/>
    <w:link w:val="Vorstossnummer"/>
    <w:rsid w:val="00535CA8"/>
    <w:rPr>
      <w:b/>
      <w:caps/>
      <w:sz w:val="24"/>
      <w:szCs w:val="24"/>
      <w:lang w:val="de-CH"/>
    </w:rPr>
  </w:style>
  <w:style w:type="paragraph" w:styleId="ListParagraph">
    <w:name w:val="List Paragraph"/>
    <w:basedOn w:val="Normal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Normal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Normal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Normal"/>
    <w:rsid w:val="00A46D13"/>
    <w:pPr>
      <w:numPr>
        <w:numId w:val="7"/>
      </w:numPr>
    </w:pPr>
  </w:style>
  <w:style w:type="paragraph" w:customStyle="1" w:styleId="ListWithNumbers">
    <w:name w:val="ListWithNumbers"/>
    <w:basedOn w:val="Normal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Heading2Char">
    <w:name w:val="Heading 2 Char"/>
    <w:basedOn w:val="DefaultParagraphFont"/>
    <w:link w:val="Heading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le">
    <w:name w:val="Title"/>
    <w:basedOn w:val="Normal"/>
    <w:next w:val="Normal"/>
    <w:link w:val="TitleChar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DefaultParagraphFon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Header">
    <w:name w:val="header"/>
    <w:basedOn w:val="Normal"/>
    <w:link w:val="HeaderChar"/>
    <w:unhideWhenUsed/>
    <w:rsid w:val="00944AA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944AA6"/>
    <w:rPr>
      <w:rFonts w:ascii="Segoe UI" w:hAnsi="Segoe UI"/>
      <w:kern w:val="10"/>
      <w:lang w:val="de-CH"/>
    </w:rPr>
  </w:style>
  <w:style w:type="paragraph" w:styleId="Footer">
    <w:name w:val="footer"/>
    <w:basedOn w:val="Normal"/>
    <w:link w:val="FooterChar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4AA6"/>
    <w:rPr>
      <w:rFonts w:ascii="Segoe UI" w:hAnsi="Segoe UI"/>
      <w:kern w:val="10"/>
      <w:lang w:val="de-CH"/>
    </w:rPr>
  </w:style>
  <w:style w:type="paragraph" w:styleId="NoSpacing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Revision">
    <w:name w:val="Revision"/>
    <w:hidden/>
    <w:uiPriority w:val="99"/>
    <w:semiHidden/>
    <w:rsid w:val="00EB0F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10" Type="http://schemas.openxmlformats.org/officeDocument/2006/relationships/numbering" Target="numbering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66613DD66AE94B8D2160502675C326" ma:contentTypeVersion="15" ma:contentTypeDescription="Ein neues Dokument erstellen." ma:contentTypeScope="" ma:versionID="f9be4366eff96d07969f4d2232f7de38">
  <xsd:schema xmlns:xsd="http://www.w3.org/2001/XMLSchema" xmlns:xs="http://www.w3.org/2001/XMLSchema" xmlns:p="http://schemas.microsoft.com/office/2006/metadata/properties" xmlns:ns2="e5572d4c-c4c6-4d8d-b419-297e679c26fe" xmlns:ns3="4a9e279a-cb66-4ff7-bb60-00c7551f2563" xmlns:ns4="fac84c4d-3cfa-4897-9c6a-2a2a26882aba" targetNamespace="http://schemas.microsoft.com/office/2006/metadata/properties" ma:root="true" ma:fieldsID="910892dac7cc9fe0b34b030c03f67b06" ns2:_="" ns3:_="" ns4:_="">
    <xsd:import namespace="e5572d4c-c4c6-4d8d-b419-297e679c26fe"/>
    <xsd:import namespace="4a9e279a-cb66-4ff7-bb60-00c7551f2563"/>
    <xsd:import namespace="fac84c4d-3cfa-4897-9c6a-2a2a26882ab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572d4c-c4c6-4d8d-b419-297e679c26f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9e279a-cb66-4ff7-bb60-00c7551f256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0" nillable="true" ma:taxonomy="true" ma:internalName="lcf76f155ced4ddcb4097134ff3c332f" ma:taxonomyFieldName="MediaServiceImageTags" ma:displayName="Bildmarkierungen" ma:readOnly="false" ma:fieldId="{5cf76f15-5ced-4ddc-b409-7134ff3c332f}" ma:taxonomyMulti="true" ma:sspId="a16ba4c5-514f-471a-8004-1e490f973743" ma:termSetId="00000000-0000-0000-0000-000000000000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c84c4d-3cfa-4897-9c6a-2a2a26882ab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640094d-9ea4-485b-98a7-2b3cff4942c1}" ma:internalName="TaxCatchAll" ma:showField="CatchAllData" ma:web="fac84c4d-3cfa-4897-9c6a-2a2a26882a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officeatwork xmlns="http://schemas.officeatwork.com/Formulas">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</officeatwork>
</file>

<file path=customXml/item5.xml><?xml version="1.0" encoding="utf-8"?>
<officeatwork xmlns="http://schemas.officeatwork.com/Document">eNp7v3u/jUt+cmlual6JnU1wfk5pSWZ+nmeKnY0+MscnMS+9NDE91c7IwNTURh/OtQnLTC0HqoVQAUCh4NSc1GSgUfooHLgVAFOAKK8=</officeatwork>
</file>

<file path=customXml/item6.xml><?xml version="1.0" encoding="utf-8"?>
<officeatwork xmlns="http://schemas.officeatwork.com/Media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c84c4d-3cfa-4897-9c6a-2a2a26882aba" xsi:nil="true"/>
    <lcf76f155ced4ddcb4097134ff3c332f xmlns="4a9e279a-cb66-4ff7-bb60-00c7551f2563">
      <Terms xmlns="http://schemas.microsoft.com/office/infopath/2007/PartnerControls"/>
    </lcf76f155ced4ddcb4097134ff3c332f>
  </documentManagement>
</p:properties>
</file>

<file path=customXml/item8.xml><?xml version="1.0" encoding="utf-8"?>
<officeatwork xmlns="http://schemas.officeatwork.com/CustomXMLPart">
  <Organisation2>Schlossfeldstrasse 8
6130 Willisau
Telefon 041 228 46 00
willisau.bbzw@edulu.ch
www.bbzw.lu.ch</Organisation2>
  <Organisation1>Berufsbildungszentrum Wirtschaft, Informatik und Technik</Organisation1>
  <FooterNormal>​</FooterNormal>
  <FooterBold>​</FooterBold>
  <CityDateInitials>[Ort], 3. Juli 2023 [Kürzel]</CityDateInitials>
  <Departement>​</Departement>
</officeatwork>
</file>

<file path=customXml/item9.xml><?xml version="1.0" encoding="utf-8"?>
<officeatwork xmlns="http://schemas.officeatwork.com/MasterProperties">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</officeatwork>
</file>

<file path=customXml/itemProps1.xml><?xml version="1.0" encoding="utf-8"?>
<ds:datastoreItem xmlns:ds="http://schemas.openxmlformats.org/officeDocument/2006/customXml" ds:itemID="{7F2930EB-E831-412F-8EF5-74665A1C9F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3CAB61-F6B5-4FCF-A006-386B33D763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588E04-9561-4326-BE7F-9BEADED498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572d4c-c4c6-4d8d-b419-297e679c26fe"/>
    <ds:schemaRef ds:uri="4a9e279a-cb66-4ff7-bb60-00c7551f2563"/>
    <ds:schemaRef ds:uri="fac84c4d-3cfa-4897-9c6a-2a2a26882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BC1720-1E0F-4645-AA9A-7F631330F641}">
  <ds:schemaRefs>
    <ds:schemaRef ds:uri="http://schemas.officeatwork.com/Formulas"/>
  </ds:schemaRefs>
</ds:datastoreItem>
</file>

<file path=customXml/itemProps5.xml><?xml version="1.0" encoding="utf-8"?>
<ds:datastoreItem xmlns:ds="http://schemas.openxmlformats.org/officeDocument/2006/customXml" ds:itemID="{0DA44973-57F2-4DFE-B9D0-9AAF02FF6C54}">
  <ds:schemaRefs>
    <ds:schemaRef ds:uri="http://schemas.officeatwork.com/Document"/>
  </ds:schemaRefs>
</ds:datastoreItem>
</file>

<file path=customXml/itemProps6.xml><?xml version="1.0" encoding="utf-8"?>
<ds:datastoreItem xmlns:ds="http://schemas.openxmlformats.org/officeDocument/2006/customXml" ds:itemID="{466B8355-59FE-4C49-9D97-7B863DAC79AB}">
  <ds:schemaRefs>
    <ds:schemaRef ds:uri="http://schemas.officeatwork.com/Media"/>
  </ds:schemaRefs>
</ds:datastoreItem>
</file>

<file path=customXml/itemProps7.xml><?xml version="1.0" encoding="utf-8"?>
<ds:datastoreItem xmlns:ds="http://schemas.openxmlformats.org/officeDocument/2006/customXml" ds:itemID="{FB379E6A-0F01-48A8-BD8F-FE5856E49003}">
  <ds:schemaRefs>
    <ds:schemaRef ds:uri="http://schemas.microsoft.com/office/2006/metadata/properties"/>
    <ds:schemaRef ds:uri="http://schemas.microsoft.com/office/infopath/2007/PartnerControls"/>
    <ds:schemaRef ds:uri="fac84c4d-3cfa-4897-9c6a-2a2a26882aba"/>
    <ds:schemaRef ds:uri="4a9e279a-cb66-4ff7-bb60-00c7551f2563"/>
  </ds:schemaRefs>
</ds:datastoreItem>
</file>

<file path=customXml/itemProps8.xml><?xml version="1.0" encoding="utf-8"?>
<ds:datastoreItem xmlns:ds="http://schemas.openxmlformats.org/officeDocument/2006/customXml" ds:itemID="{761508E6-D1DE-4CB7-B82D-D36A3AC6D8CB}">
  <ds:schemaRefs>
    <ds:schemaRef ds:uri="http://schemas.officeatwork.com/CustomXMLPart"/>
  </ds:schemaRefs>
</ds:datastoreItem>
</file>

<file path=customXml/itemProps9.xml><?xml version="1.0" encoding="utf-8"?>
<ds:datastoreItem xmlns:ds="http://schemas.openxmlformats.org/officeDocument/2006/customXml" ds:itemID="{1E76D394-FF9C-478D-8A5C-9D088A9181C8}">
  <ds:schemaRefs>
    <ds:schemaRef ds:uri="http://schemas.officeatwork.com/Master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3</Pages>
  <Words>473</Words>
  <Characters>2981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>Franco Mantovani</Manager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[Betreff]</dc:subject>
  <dc:creator>Markus Ineichen</dc:creator>
  <cp:keywords/>
  <dc:description/>
  <cp:lastModifiedBy>FMZ; Özgür Berat</cp:lastModifiedBy>
  <cp:revision>3</cp:revision>
  <cp:lastPrinted>2023-07-13T10:23:00Z</cp:lastPrinted>
  <dcterms:created xsi:type="dcterms:W3CDTF">2026-02-18T10:34:00Z</dcterms:created>
  <dcterms:modified xsi:type="dcterms:W3CDTF">2026-03-05T14:51:00Z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.Initials">
    <vt:lpwstr>maf</vt:lpwstr>
  </property>
  <property fmtid="{D5CDD505-2E9C-101B-9397-08002B2CF9AE}" pid="3" name="Author.Name">
    <vt:lpwstr>Franco Mantovani</vt:lpwstr>
  </property>
  <property fmtid="{D5CDD505-2E9C-101B-9397-08002B2CF9AE}" pid="4" name="BM_ContentType">
    <vt:lpwstr/>
  </property>
  <property fmtid="{D5CDD505-2E9C-101B-9397-08002B2CF9AE}" pid="5" name="BM_ContentTypeLetter">
    <vt:lpwstr/>
  </property>
  <property fmtid="{D5CDD505-2E9C-101B-9397-08002B2CF9AE}" pid="6" name="BM_Subject">
    <vt:lpwstr>[Betreff]</vt:lpwstr>
  </property>
  <property fmtid="{D5CDD505-2E9C-101B-9397-08002B2CF9AE}" pid="7" name="CMIdata.Dok_Titel">
    <vt:lpwstr/>
  </property>
  <property fmtid="{D5CDD505-2E9C-101B-9397-08002B2CF9AE}" pid="8" name="CMIdata.G_Laufnummer">
    <vt:lpwstr/>
  </property>
  <property fmtid="{D5CDD505-2E9C-101B-9397-08002B2CF9AE}" pid="9" name="CMIdata.G_Signatur">
    <vt:lpwstr/>
  </property>
  <property fmtid="{D5CDD505-2E9C-101B-9397-08002B2CF9AE}" pid="10" name="Contactperson.Direct Fax">
    <vt:lpwstr/>
  </property>
  <property fmtid="{D5CDD505-2E9C-101B-9397-08002B2CF9AE}" pid="11" name="Contactperson.Direct Phone">
    <vt:lpwstr/>
  </property>
  <property fmtid="{D5CDD505-2E9C-101B-9397-08002B2CF9AE}" pid="12" name="Contactperson.DirectFax">
    <vt:lpwstr/>
  </property>
  <property fmtid="{D5CDD505-2E9C-101B-9397-08002B2CF9AE}" pid="13" name="Contactperson.DirectPhone">
    <vt:lpwstr>041 228 59 19</vt:lpwstr>
  </property>
  <property fmtid="{D5CDD505-2E9C-101B-9397-08002B2CF9AE}" pid="14" name="Contactperson.Name">
    <vt:lpwstr>Franco Mantovani</vt:lpwstr>
  </property>
  <property fmtid="{D5CDD505-2E9C-101B-9397-08002B2CF9AE}" pid="15" name="CustomField.Classification">
    <vt:lpwstr/>
  </property>
  <property fmtid="{D5CDD505-2E9C-101B-9397-08002B2CF9AE}" pid="16" name="CustomField.ContentTypeLetter">
    <vt:lpwstr/>
  </property>
  <property fmtid="{D5CDD505-2E9C-101B-9397-08002B2CF9AE}" pid="17" name="Doc.ContentTypeBrackets">
    <vt:lpwstr>[Inhalts-Typ]</vt:lpwstr>
  </property>
  <property fmtid="{D5CDD505-2E9C-101B-9397-08002B2CF9AE}" pid="18" name="Doc.Date">
    <vt:lpwstr>Datum</vt:lpwstr>
  </property>
  <property fmtid="{D5CDD505-2E9C-101B-9397-08002B2CF9AE}" pid="19" name="Doc.DirectFax">
    <vt:lpwstr>Direkt Telefax</vt:lpwstr>
  </property>
  <property fmtid="{D5CDD505-2E9C-101B-9397-08002B2CF9AE}" pid="20" name="Doc.DirectPhone">
    <vt:lpwstr>Direkt Telefon</vt:lpwstr>
  </property>
  <property fmtid="{D5CDD505-2E9C-101B-9397-08002B2CF9AE}" pid="21" name="Doc.Document">
    <vt:lpwstr>Dokument</vt:lpwstr>
  </property>
  <property fmtid="{D5CDD505-2E9C-101B-9397-08002B2CF9AE}" pid="22" name="Doc.Enclosures">
    <vt:lpwstr>Beilagen</vt:lpwstr>
  </property>
  <property fmtid="{D5CDD505-2E9C-101B-9397-08002B2CF9AE}" pid="23" name="Doc.Facsimile">
    <vt:lpwstr>Telefax</vt:lpwstr>
  </property>
  <property fmtid="{D5CDD505-2E9C-101B-9397-08002B2CF9AE}" pid="24" name="Doc.Letter">
    <vt:lpwstr>Brief</vt:lpwstr>
  </property>
  <property fmtid="{D5CDD505-2E9C-101B-9397-08002B2CF9AE}" pid="25" name="Doc.of">
    <vt:lpwstr>von</vt:lpwstr>
  </property>
  <property fmtid="{D5CDD505-2E9C-101B-9397-08002B2CF9AE}" pid="26" name="Doc.Page">
    <vt:lpwstr>Seite</vt:lpwstr>
  </property>
  <property fmtid="{D5CDD505-2E9C-101B-9397-08002B2CF9AE}" pid="27" name="Doc.Regarding">
    <vt:lpwstr>betreffend</vt:lpwstr>
  </property>
  <property fmtid="{D5CDD505-2E9C-101B-9397-08002B2CF9AE}" pid="28" name="Doc.Subject">
    <vt:lpwstr>[Betreff]</vt:lpwstr>
  </property>
  <property fmtid="{D5CDD505-2E9C-101B-9397-08002B2CF9AE}" pid="29" name="Doc.Telephone">
    <vt:lpwstr>Telefon</vt:lpwstr>
  </property>
  <property fmtid="{D5CDD505-2E9C-101B-9397-08002B2CF9AE}" pid="30" name="Doc.Text">
    <vt:lpwstr>[Text]</vt:lpwstr>
  </property>
  <property fmtid="{D5CDD505-2E9C-101B-9397-08002B2CF9AE}" pid="31" name="Organisation.AddressB1">
    <vt:lpwstr>Staatskanzlei</vt:lpwstr>
  </property>
  <property fmtid="{D5CDD505-2E9C-101B-9397-08002B2CF9AE}" pid="32" name="Organisation.AddressB2">
    <vt:lpwstr/>
  </property>
  <property fmtid="{D5CDD505-2E9C-101B-9397-08002B2CF9AE}" pid="33" name="Organisation.AddressB3">
    <vt:lpwstr/>
  </property>
  <property fmtid="{D5CDD505-2E9C-101B-9397-08002B2CF9AE}" pid="34" name="Organisation.AddressB4">
    <vt:lpwstr/>
  </property>
  <property fmtid="{D5CDD505-2E9C-101B-9397-08002B2CF9AE}" pid="35" name="Organisation.AddressN1">
    <vt:lpwstr>Bahnhofstrasse 15</vt:lpwstr>
  </property>
  <property fmtid="{D5CDD505-2E9C-101B-9397-08002B2CF9AE}" pid="36" name="Organisation.AddressN2">
    <vt:lpwstr>6002 Luzern</vt:lpwstr>
  </property>
  <property fmtid="{D5CDD505-2E9C-101B-9397-08002B2CF9AE}" pid="37" name="Organisation.AddressN3">
    <vt:lpwstr/>
  </property>
  <property fmtid="{D5CDD505-2E9C-101B-9397-08002B2CF9AE}" pid="38" name="Organisation.AddressN4">
    <vt:lpwstr/>
  </property>
  <property fmtid="{D5CDD505-2E9C-101B-9397-08002B2CF9AE}" pid="39" name="Organisation.City">
    <vt:lpwstr>Luzern</vt:lpwstr>
  </property>
  <property fmtid="{D5CDD505-2E9C-101B-9397-08002B2CF9AE}" pid="40" name="Organisation.Country">
    <vt:lpwstr/>
  </property>
  <property fmtid="{D5CDD505-2E9C-101B-9397-08002B2CF9AE}" pid="41" name="Organisation.Departement">
    <vt:lpwstr/>
  </property>
  <property fmtid="{D5CDD505-2E9C-101B-9397-08002B2CF9AE}" pid="42" name="Organisation.Dienststelle1">
    <vt:lpwstr/>
  </property>
  <property fmtid="{D5CDD505-2E9C-101B-9397-08002B2CF9AE}" pid="43" name="Organisation.Dienststelle2">
    <vt:lpwstr/>
  </property>
  <property fmtid="{D5CDD505-2E9C-101B-9397-08002B2CF9AE}" pid="44" name="Organisation.Email">
    <vt:lpwstr>staatskanzlei@lu.ch</vt:lpwstr>
  </property>
  <property fmtid="{D5CDD505-2E9C-101B-9397-08002B2CF9AE}" pid="45" name="Organisation.Fax">
    <vt:lpwstr/>
  </property>
  <property fmtid="{D5CDD505-2E9C-101B-9397-08002B2CF9AE}" pid="46" name="Organisation.Footer1">
    <vt:lpwstr/>
  </property>
  <property fmtid="{D5CDD505-2E9C-101B-9397-08002B2CF9AE}" pid="47" name="Organisation.Footer2">
    <vt:lpwstr/>
  </property>
  <property fmtid="{D5CDD505-2E9C-101B-9397-08002B2CF9AE}" pid="48" name="Organisation.Footer3">
    <vt:lpwstr/>
  </property>
  <property fmtid="{D5CDD505-2E9C-101B-9397-08002B2CF9AE}" pid="49" name="Organisation.Footer4">
    <vt:lpwstr/>
  </property>
  <property fmtid="{D5CDD505-2E9C-101B-9397-08002B2CF9AE}" pid="50" name="Organisation.Internet">
    <vt:lpwstr>www.lu.ch</vt:lpwstr>
  </property>
  <property fmtid="{D5CDD505-2E9C-101B-9397-08002B2CF9AE}" pid="51" name="Organisation.Telefon">
    <vt:lpwstr>041 228 50 20</vt:lpwstr>
  </property>
  <property fmtid="{D5CDD505-2E9C-101B-9397-08002B2CF9AE}" pid="52" name="Outputprofile.External">
    <vt:lpwstr/>
  </property>
  <property fmtid="{D5CDD505-2E9C-101B-9397-08002B2CF9AE}" pid="53" name="Outputprofile.ExternalSignature">
    <vt:lpwstr/>
  </property>
  <property fmtid="{D5CDD505-2E9C-101B-9397-08002B2CF9AE}" pid="54" name="Outputprofile.Internal">
    <vt:lpwstr/>
  </property>
  <property fmtid="{D5CDD505-2E9C-101B-9397-08002B2CF9AE}" pid="55" name="OutputStatus">
    <vt:lpwstr>OutputStatus</vt:lpwstr>
  </property>
  <property fmtid="{D5CDD505-2E9C-101B-9397-08002B2CF9AE}" pid="56" name="Textmarke.ContentType">
    <vt:lpwstr/>
  </property>
  <property fmtid="{D5CDD505-2E9C-101B-9397-08002B2CF9AE}" pid="57" name="Toolbar.Email">
    <vt:lpwstr>Toolbar.Email</vt:lpwstr>
  </property>
  <property fmtid="{D5CDD505-2E9C-101B-9397-08002B2CF9AE}" pid="58" name="Viacar.PIN">
    <vt:lpwstr> </vt:lpwstr>
  </property>
  <property fmtid="{D5CDD505-2E9C-101B-9397-08002B2CF9AE}" pid="59" name="Recipient.EMail">
    <vt:lpwstr/>
  </property>
  <property fmtid="{D5CDD505-2E9C-101B-9397-08002B2CF9AE}" pid="60" name="ContentTypeId">
    <vt:lpwstr>0x010100C066613DD66AE94B8D2160502675C326</vt:lpwstr>
  </property>
  <property fmtid="{D5CDD505-2E9C-101B-9397-08002B2CF9AE}" pid="61" name="MediaServiceImageTags">
    <vt:lpwstr/>
  </property>
</Properties>
</file>