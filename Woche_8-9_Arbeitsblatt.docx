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15375" w14:textId="77777777" w:rsidR="00203D3E" w:rsidRDefault="00203D3E" w:rsidP="00203D3E">
      <w:pPr>
        <w:pStyle w:val="Titel"/>
      </w:pPr>
      <w:bookmarkStart w:id="0" w:name="X34934797a7d567b9e574ba5cbd79cfd41dcbee0"/>
      <w:r>
        <w:t>M322 – Arbeitsblatt Woche 8–9: Look &amp; Feel, Startseite und Inhalte</w:t>
      </w:r>
    </w:p>
    <w:p w14:paraId="6EBBADFB" w14:textId="4C80DC3D" w:rsidR="00203D3E" w:rsidRDefault="00203D3E" w:rsidP="68D9216E">
      <w:pPr>
        <w:spacing w:line="259" w:lineRule="auto"/>
      </w:pPr>
      <w:r w:rsidRPr="46EBFAD8">
        <w:rPr>
          <w:b/>
          <w:bCs/>
        </w:rPr>
        <w:t>Name:</w:t>
      </w:r>
      <w:r>
        <w:t xml:space="preserve"> </w:t>
      </w:r>
      <w:r w:rsidR="00205DF2">
        <w:t>Basketball Nebikon</w:t>
      </w:r>
    </w:p>
    <w:p w14:paraId="310E6767" w14:textId="6029D9D9" w:rsidR="00203D3E" w:rsidRDefault="00203D3E" w:rsidP="00203D3E">
      <w:r>
        <w:rPr>
          <w:b/>
          <w:bCs/>
        </w:rPr>
        <w:t>Team:</w:t>
      </w:r>
      <w:r>
        <w:t xml:space="preserve"> </w:t>
      </w:r>
      <w:r w:rsidR="00205DF2">
        <w:t>Khalil und Berat</w:t>
      </w:r>
      <w:r>
        <w:t xml:space="preserve"> </w:t>
      </w:r>
    </w:p>
    <w:p w14:paraId="10A19F94" w14:textId="26AE9C4F" w:rsidR="00203D3E" w:rsidRDefault="00203D3E" w:rsidP="00203D3E">
      <w:r>
        <w:rPr>
          <w:b/>
          <w:bCs/>
        </w:rPr>
        <w:t>Datum:</w:t>
      </w:r>
      <w:r w:rsidR="00205DF2">
        <w:t xml:space="preserve"> 30.04.2026</w:t>
      </w:r>
      <w:r>
        <w:t xml:space="preserve"> </w:t>
      </w:r>
    </w:p>
    <w:p w14:paraId="2373BD58" w14:textId="4E3010AE" w:rsidR="00203D3E" w:rsidRDefault="00203D3E" w:rsidP="00203D3E">
      <w:r>
        <w:rPr>
          <w:b/>
          <w:bCs/>
        </w:rPr>
        <w:t>Projekt / Website-Thema:</w:t>
      </w:r>
      <w:r w:rsidR="00205DF2">
        <w:t xml:space="preserve"> Basketball</w:t>
      </w:r>
      <w:r>
        <w:t xml:space="preserve"> </w:t>
      </w:r>
    </w:p>
    <w:p w14:paraId="2A33A4DF" w14:textId="224F5DB7" w:rsidR="00203D3E" w:rsidRDefault="00203D3E" w:rsidP="00203D3E">
      <w:r>
        <w:rPr>
          <w:b/>
          <w:bCs/>
        </w:rPr>
        <w:t>Persona (kurz):</w:t>
      </w:r>
      <w:r>
        <w:t xml:space="preserve"> </w:t>
      </w:r>
      <w:r w:rsidR="00205DF2">
        <w:t>Albert, Schüler der nach einem Hobby sucht</w:t>
      </w:r>
    </w:p>
    <w:p w14:paraId="1A48D8EE" w14:textId="16BAA0FC" w:rsidR="00203D3E" w:rsidRDefault="00203D3E" w:rsidP="00203D3E">
      <w:r>
        <w:rPr>
          <w:b/>
          <w:bCs/>
        </w:rPr>
        <w:t>Top-Task der Startseite:</w:t>
      </w:r>
      <w:r w:rsidR="00205DF2">
        <w:t xml:space="preserve"> Für Probetraining anmelden</w:t>
      </w:r>
    </w:p>
    <w:p w14:paraId="5D54F3E7" w14:textId="77777777" w:rsidR="00203D3E" w:rsidRDefault="00203D3E" w:rsidP="00203D3E">
      <w:pPr>
        <w:pStyle w:val="berschrift1"/>
      </w:pPr>
      <w:bookmarkStart w:id="1" w:name="woche-8-look-feel-festlegen"/>
      <w:bookmarkEnd w:id="0"/>
      <w:r>
        <w:t>Woche 8 – Look &amp; Feel festlegen</w:t>
      </w:r>
    </w:p>
    <w:p w14:paraId="1F1DDD1B" w14:textId="77777777" w:rsidR="00203D3E" w:rsidRDefault="00203D3E" w:rsidP="00203D3E">
      <w:r>
        <w:rPr>
          <w:b/>
          <w:bCs/>
        </w:rPr>
        <w:t>Ziel dieser Woche:</w:t>
      </w:r>
      <w:r>
        <w:t xml:space="preserve"> Ihr gebt eurer Website ein klares Aussehen. Besuchende sollen oben auf der Startseite sofort verstehen: Wo bin ich? Was bekomme ich hier? Was soll ich als Nächstes tun?</w:t>
      </w:r>
    </w:p>
    <w:p w14:paraId="35B9A0AB" w14:textId="77777777" w:rsidR="00205DF2" w:rsidRDefault="00205DF2" w:rsidP="00205DF2">
      <w:pPr>
        <w:pStyle w:val="berschrift1"/>
      </w:pPr>
      <w:bookmarkStart w:id="2" w:name="markenkern-festlegen"/>
      <w:bookmarkStart w:id="3" w:name="kurz-erklärt"/>
      <w:r>
        <w:t>Kurz erklärt</w:t>
      </w:r>
    </w:p>
    <w:p w14:paraId="2D557E9D" w14:textId="77777777" w:rsidR="00205DF2" w:rsidRDefault="00205DF2" w:rsidP="00205DF2">
      <w:pPr>
        <w:numPr>
          <w:ilvl w:val="0"/>
          <w:numId w:val="20"/>
        </w:numPr>
      </w:pPr>
      <w:r>
        <w:rPr>
          <w:b/>
          <w:bCs/>
        </w:rPr>
        <w:t>Markenkern</w:t>
      </w:r>
      <w:r>
        <w:t xml:space="preserve"> = Wofür steht euer Projekt? Was macht euch besonders?</w:t>
      </w:r>
    </w:p>
    <w:p w14:paraId="43E71EB5" w14:textId="77777777" w:rsidR="00205DF2" w:rsidRDefault="00205DF2" w:rsidP="00205DF2">
      <w:pPr>
        <w:numPr>
          <w:ilvl w:val="0"/>
          <w:numId w:val="20"/>
        </w:numPr>
      </w:pPr>
      <w:r>
        <w:rPr>
          <w:b/>
          <w:bCs/>
        </w:rPr>
        <w:t>Moodboard</w:t>
      </w:r>
      <w:r>
        <w:t xml:space="preserve"> = Sammlung von Bildern, Farben und Stilideen.</w:t>
      </w:r>
    </w:p>
    <w:p w14:paraId="1491DF25" w14:textId="77777777" w:rsidR="00205DF2" w:rsidRDefault="00205DF2" w:rsidP="00205DF2">
      <w:pPr>
        <w:numPr>
          <w:ilvl w:val="0"/>
          <w:numId w:val="20"/>
        </w:numPr>
      </w:pPr>
      <w:r>
        <w:rPr>
          <w:b/>
          <w:bCs/>
        </w:rPr>
        <w:t>Styleguide</w:t>
      </w:r>
      <w:r>
        <w:t xml:space="preserve"> = Eure Design-Regeln auf 1 Seite.</w:t>
      </w:r>
    </w:p>
    <w:p w14:paraId="3B2A5CAB" w14:textId="77777777" w:rsidR="00205DF2" w:rsidRDefault="00205DF2" w:rsidP="00205DF2">
      <w:pPr>
        <w:numPr>
          <w:ilvl w:val="0"/>
          <w:numId w:val="20"/>
        </w:numPr>
      </w:pPr>
      <w:r>
        <w:rPr>
          <w:b/>
          <w:bCs/>
        </w:rPr>
        <w:t>Hero</w:t>
      </w:r>
      <w:r>
        <w:t xml:space="preserve"> = Der wichtigste Bereich ganz oben auf der Startseite.</w:t>
      </w:r>
    </w:p>
    <w:p w14:paraId="6331D7DF" w14:textId="77777777" w:rsidR="00205DF2" w:rsidRDefault="00205DF2" w:rsidP="00205DF2">
      <w:pPr>
        <w:numPr>
          <w:ilvl w:val="0"/>
          <w:numId w:val="20"/>
        </w:numPr>
      </w:pPr>
      <w:r>
        <w:rPr>
          <w:b/>
          <w:bCs/>
        </w:rPr>
        <w:t>CTA</w:t>
      </w:r>
      <w:r>
        <w:t xml:space="preserve"> = Handlungsaufforderung, zum Beispiel ein Button wie „Jetzt buchen“.</w:t>
      </w:r>
    </w:p>
    <w:p w14:paraId="0A33785B" w14:textId="77777777" w:rsidR="00205DF2" w:rsidRDefault="00205DF2" w:rsidP="00205DF2">
      <w:pPr>
        <w:numPr>
          <w:ilvl w:val="0"/>
          <w:numId w:val="20"/>
        </w:numPr>
      </w:pPr>
      <w:r>
        <w:rPr>
          <w:b/>
          <w:bCs/>
        </w:rPr>
        <w:t>Above the fold</w:t>
      </w:r>
      <w:r>
        <w:t xml:space="preserve"> = Der Teil der Startseite, den man ohne Scrollen sieht.</w:t>
      </w:r>
    </w:p>
    <w:p w14:paraId="739CF593" w14:textId="77777777" w:rsidR="00205DF2" w:rsidRDefault="00205DF2" w:rsidP="00205DF2">
      <w:pPr>
        <w:numPr>
          <w:ilvl w:val="0"/>
          <w:numId w:val="20"/>
        </w:numPr>
      </w:pPr>
      <w:r>
        <w:rPr>
          <w:b/>
          <w:bCs/>
        </w:rPr>
        <w:t>Hi‑Fi‑Entwurf</w:t>
      </w:r>
      <w:r>
        <w:t xml:space="preserve"> = Ein fast fertiger visueller Entwurf.</w:t>
      </w:r>
    </w:p>
    <w:bookmarkEnd w:id="3"/>
    <w:p w14:paraId="57B815C5" w14:textId="77777777" w:rsidR="00203D3E" w:rsidRDefault="00203D3E" w:rsidP="00203D3E">
      <w:pPr>
        <w:pStyle w:val="berschrift2"/>
      </w:pPr>
      <w:r>
        <w:t>Markenkern festlegen</w:t>
      </w:r>
    </w:p>
    <w:p w14:paraId="4C2812EA" w14:textId="77777777" w:rsidR="00203D3E" w:rsidRDefault="00203D3E" w:rsidP="00203D3E">
      <w:r>
        <w:rPr>
          <w:b/>
          <w:bCs/>
        </w:rPr>
        <w:t>Ziel:</w:t>
      </w:r>
      <w:r>
        <w:t xml:space="preserve"> Ihr legt fest, wie eure Website wirken soll. Startet nicht mit Farben, sondern mit dem, was euch ausmacht.</w:t>
      </w:r>
    </w:p>
    <w:p w14:paraId="386A6783" w14:textId="77777777" w:rsidR="00203D3E" w:rsidRDefault="00203D3E" w:rsidP="00203D3E">
      <w:pPr>
        <w:pStyle w:val="berschrift3"/>
      </w:pPr>
      <w:bookmarkStart w:id="4" w:name="a-füllt-aus"/>
      <w:r>
        <w:t>Füllt aus</w:t>
      </w:r>
    </w:p>
    <w:p w14:paraId="6511D186" w14:textId="77777777" w:rsidR="00203D3E" w:rsidRPr="005C718D" w:rsidRDefault="00203D3E" w:rsidP="00203D3E">
      <w:r w:rsidRPr="005C718D">
        <w:t>Unsere Website soll so wirken:</w:t>
      </w:r>
    </w:p>
    <w:sdt>
      <w:sdtPr>
        <w:id w:val="2145544044"/>
        <w:placeholder>
          <w:docPart w:val="D86A0A77A986412BB5CAFA7DF1014E13"/>
        </w:placeholder>
      </w:sdtPr>
      <w:sdtContent>
        <w:p w14:paraId="779FDFB6" w14:textId="3C54AAB6" w:rsidR="00203D3E" w:rsidRDefault="005D4B99" w:rsidP="00203D3E">
          <w:r w:rsidRPr="005D4B99">
            <w:t>Dynamisch, einladend und motivierend, um Schülern wie Albert di</w:t>
          </w:r>
          <w:r>
            <w:t>e Tür für sein neues Hobby zu öffnen</w:t>
          </w:r>
        </w:p>
      </w:sdtContent>
    </w:sdt>
    <w:p w14:paraId="4B5647BF" w14:textId="77777777" w:rsidR="00203D3E" w:rsidRDefault="00203D3E" w:rsidP="00203D3E"/>
    <w:p w14:paraId="480B4354" w14:textId="77777777" w:rsidR="00203D3E" w:rsidRPr="005C718D" w:rsidRDefault="00203D3E" w:rsidP="00203D3E">
      <w:r w:rsidRPr="005C718D">
        <w:t>Unsere 3 konkreten Markenwerte:</w:t>
      </w:r>
    </w:p>
    <w:sdt>
      <w:sdtPr>
        <w:id w:val="1290475043"/>
        <w:placeholder>
          <w:docPart w:val="D86A0A77A986412BB5CAFA7DF1014E13"/>
        </w:placeholder>
      </w:sdtPr>
      <w:sdtContent>
        <w:p w14:paraId="6794C2F0" w14:textId="68F72DB1" w:rsidR="005D4B99" w:rsidRPr="005D4B99" w:rsidRDefault="005D4B99" w:rsidP="005D4B99">
          <w:pPr>
            <w:rPr>
              <w:bCs/>
            </w:rPr>
          </w:pPr>
          <w:r w:rsidRPr="005D4B99">
            <w:rPr>
              <w:bCs/>
            </w:rPr>
            <w:t>Gemeinschaft: Wir fördern Teamgeist statt Einzelgängertum.</w:t>
          </w:r>
        </w:p>
        <w:p w14:paraId="51074CF9" w14:textId="75EA02A5" w:rsidR="005D4B99" w:rsidRPr="005D4B99" w:rsidRDefault="005D4B99" w:rsidP="005D4B99">
          <w:pPr>
            <w:rPr>
              <w:bCs/>
            </w:rPr>
          </w:pPr>
          <w:r w:rsidRPr="005D4B99">
            <w:rPr>
              <w:bCs/>
            </w:rPr>
            <w:t>Energie: Die Leidenschaft für den Sport ist in jedem Designelement spürbar.</w:t>
          </w:r>
        </w:p>
        <w:p w14:paraId="2020D9DB" w14:textId="6DA0C055" w:rsidR="005D4B99" w:rsidRPr="005D4B99" w:rsidRDefault="005D4B99" w:rsidP="005D4B99">
          <w:pPr>
            <w:rPr>
              <w:bCs/>
            </w:rPr>
          </w:pPr>
          <w:r w:rsidRPr="005D4B99">
            <w:rPr>
              <w:bCs/>
            </w:rPr>
            <w:t>Zugänglichkeit: Jeder ist willkommen, unabhängig vom aktuellen Können.</w:t>
          </w:r>
        </w:p>
        <w:p w14:paraId="7322B84B" w14:textId="27526187" w:rsidR="00203D3E" w:rsidRDefault="00000000" w:rsidP="00203D3E"/>
      </w:sdtContent>
    </w:sdt>
    <w:p w14:paraId="1604F9BA" w14:textId="77777777" w:rsidR="00203D3E" w:rsidRDefault="00203D3E" w:rsidP="00203D3E"/>
    <w:p w14:paraId="57ED1E60" w14:textId="77777777" w:rsidR="00203D3E" w:rsidRPr="005C718D" w:rsidRDefault="00203D3E" w:rsidP="00203D3E">
      <w:r w:rsidRPr="005C718D">
        <w:t>Wofür sind wir die beste Wahl?</w:t>
      </w:r>
    </w:p>
    <w:sdt>
      <w:sdtPr>
        <w:id w:val="-1571334669"/>
        <w:placeholder>
          <w:docPart w:val="D86A0A77A986412BB5CAFA7DF1014E13"/>
        </w:placeholder>
      </w:sdtPr>
      <w:sdtContent>
        <w:p w14:paraId="3EB31F7E" w14:textId="09E50CC9" w:rsidR="00203D3E" w:rsidRDefault="005D4B99" w:rsidP="00203D3E">
          <w:r>
            <w:t>Wir sind die beste Wahl in der Umgebung, da wir gut strukturiert sind.</w:t>
          </w:r>
        </w:p>
      </w:sdtContent>
    </w:sdt>
    <w:p w14:paraId="78CBFDB6" w14:textId="77777777" w:rsidR="00203D3E" w:rsidRPr="005C718D" w:rsidRDefault="00203D3E" w:rsidP="00203D3E">
      <w:r w:rsidRPr="005C718D">
        <w:t>Das passt sprachlich zu uns:</w:t>
      </w:r>
    </w:p>
    <w:sdt>
      <w:sdtPr>
        <w:id w:val="743534786"/>
        <w:placeholder>
          <w:docPart w:val="D86A0A77A986412BB5CAFA7DF1014E13"/>
        </w:placeholder>
      </w:sdtPr>
      <w:sdtContent>
        <w:p w14:paraId="44D12042" w14:textId="2A978CC3" w:rsidR="00203D3E" w:rsidRDefault="005D4B99" w:rsidP="00203D3E">
          <w:r>
            <w:t>Wir alle sind unter Du und sorgen für ein familiäres Erlebnis</w:t>
          </w:r>
        </w:p>
      </w:sdtContent>
    </w:sdt>
    <w:p w14:paraId="25CF689B" w14:textId="77777777" w:rsidR="00203D3E" w:rsidRPr="005C718D" w:rsidRDefault="00203D3E" w:rsidP="00203D3E">
      <w:r w:rsidRPr="005C718D">
        <w:t>Das passt sprachlich nicht zu uns:</w:t>
      </w:r>
    </w:p>
    <w:sdt>
      <w:sdtPr>
        <w:id w:val="1437557563"/>
        <w:placeholder>
          <w:docPart w:val="D86A0A77A986412BB5CAFA7DF1014E13"/>
        </w:placeholder>
      </w:sdtPr>
      <w:sdtContent>
        <w:p w14:paraId="20ECD9FA" w14:textId="0AC6B9F5" w:rsidR="00203D3E" w:rsidRDefault="005D4B99" w:rsidP="00203D3E">
          <w:r>
            <w:t>Steifes verhalten</w:t>
          </w:r>
        </w:p>
      </w:sdtContent>
    </w:sdt>
    <w:p w14:paraId="3973133A" w14:textId="77777777" w:rsidR="00203D3E" w:rsidRDefault="00203D3E" w:rsidP="00203D3E">
      <w:pPr>
        <w:pStyle w:val="berschrift3"/>
      </w:pPr>
      <w:bookmarkStart w:id="5" w:name="b-schnell-check"/>
      <w:bookmarkEnd w:id="4"/>
      <w:r>
        <w:t>Schnell-Check</w:t>
      </w:r>
    </w:p>
    <w:p w14:paraId="0EB575E2" w14:textId="77777777" w:rsidR="00203D3E" w:rsidRDefault="00203D3E" w:rsidP="00203D3E">
      <w:r>
        <w:t>Streicht Wörter, die zwar gut klingen, aber zu allgemein sind.</w:t>
      </w:r>
    </w:p>
    <w:p w14:paraId="62782276" w14:textId="7C7A4147" w:rsidR="00203D3E" w:rsidRDefault="00000000" w:rsidP="00203D3E">
      <w:pPr>
        <w:ind w:firstLine="360"/>
      </w:pPr>
      <w:sdt>
        <w:sdtPr>
          <w:id w:val="6471629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C534A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professionell</w:t>
      </w:r>
    </w:p>
    <w:p w14:paraId="35CEEE05" w14:textId="7D95AB16" w:rsidR="00203D3E" w:rsidRDefault="00000000" w:rsidP="00203D3E">
      <w:pPr>
        <w:ind w:firstLine="360"/>
      </w:pPr>
      <w:sdt>
        <w:sdtPr>
          <w:id w:val="205712291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C534A">
            <w:rPr>
              <w:rFonts w:ascii="MS Gothic" w:eastAsia="MS Gothic" w:hAnsi="MS Gothic" w:hint="eastAsia"/>
            </w:rPr>
            <w:t>☒</w:t>
          </w:r>
        </w:sdtContent>
      </w:sdt>
      <w:r w:rsidR="00203D3E">
        <w:tab/>
        <w:t>authentisch</w:t>
      </w:r>
    </w:p>
    <w:p w14:paraId="5E8E17E5" w14:textId="7DAF7A87" w:rsidR="00203D3E" w:rsidRDefault="00000000" w:rsidP="00203D3E">
      <w:pPr>
        <w:ind w:firstLine="360"/>
      </w:pPr>
      <w:sdt>
        <w:sdtPr>
          <w:id w:val="-6382650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C534A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nachhaltig</w:t>
      </w:r>
    </w:p>
    <w:p w14:paraId="0C37A37B" w14:textId="64EDCC5F" w:rsidR="00203D3E" w:rsidRDefault="00000000" w:rsidP="00203D3E">
      <w:pPr>
        <w:ind w:firstLine="360"/>
      </w:pPr>
      <w:sdt>
        <w:sdtPr>
          <w:id w:val="-82104601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C534A">
            <w:rPr>
              <w:rFonts w:ascii="MS Gothic" w:eastAsia="MS Gothic" w:hAnsi="MS Gothic" w:hint="eastAsia"/>
            </w:rPr>
            <w:t>☒</w:t>
          </w:r>
        </w:sdtContent>
      </w:sdt>
      <w:r w:rsidR="00203D3E">
        <w:tab/>
        <w:t>modern</w:t>
      </w:r>
    </w:p>
    <w:p w14:paraId="4D875FC1" w14:textId="6B5DDEDF" w:rsidR="00203D3E" w:rsidRDefault="00000000" w:rsidP="00203D3E">
      <w:pPr>
        <w:ind w:firstLine="360"/>
      </w:pPr>
      <w:sdt>
        <w:sdtPr>
          <w:id w:val="-8322044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C534A">
            <w:rPr>
              <w:rFonts w:ascii="MS Gothic" w:eastAsia="MS Gothic" w:hAnsi="MS Gothic" w:hint="eastAsia"/>
            </w:rPr>
            <w:t>☒</w:t>
          </w:r>
        </w:sdtContent>
      </w:sdt>
      <w:r w:rsidR="00203D3E">
        <w:tab/>
        <w:t>kreativ</w:t>
      </w:r>
    </w:p>
    <w:p w14:paraId="5D71402F" w14:textId="77777777" w:rsidR="00203D3E" w:rsidRDefault="00000000" w:rsidP="00203D3E">
      <w:pPr>
        <w:ind w:firstLine="360"/>
      </w:pPr>
      <w:sdt>
        <w:sdtPr>
          <w:id w:val="-19081486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hochwertig</w:t>
      </w:r>
    </w:p>
    <w:p w14:paraId="5CB83971" w14:textId="77777777" w:rsidR="00203D3E" w:rsidRPr="005C718D" w:rsidRDefault="00203D3E" w:rsidP="00203D3E">
      <w:r w:rsidRPr="005C718D">
        <w:t>Welche 3 Wörter bleiben wirklich übrig?</w:t>
      </w:r>
    </w:p>
    <w:sdt>
      <w:sdtPr>
        <w:id w:val="2133747858"/>
        <w:placeholder>
          <w:docPart w:val="D86A0A77A986412BB5CAFA7DF1014E13"/>
        </w:placeholder>
      </w:sdtPr>
      <w:sdtContent>
        <w:p w14:paraId="2280933F" w14:textId="29BD5B0E" w:rsidR="00203D3E" w:rsidRDefault="00BC534A" w:rsidP="00203D3E">
          <w:r>
            <w:t>Professionell, nachhaltig, hochwertig</w:t>
          </w:r>
        </w:p>
      </w:sdtContent>
    </w:sdt>
    <w:p w14:paraId="399DA0A5" w14:textId="77777777" w:rsidR="00203D3E" w:rsidRDefault="00203D3E" w:rsidP="00203D3E">
      <w:pPr>
        <w:pStyle w:val="berschrift3"/>
      </w:pPr>
      <w:bookmarkStart w:id="6" w:name="c-optional-mit-ki"/>
      <w:bookmarkEnd w:id="5"/>
      <w:r>
        <w:t>Optional mit KI</w:t>
      </w:r>
    </w:p>
    <w:p w14:paraId="6F289BBA" w14:textId="77777777" w:rsidR="00203D3E" w:rsidRPr="005C718D" w:rsidRDefault="00203D3E" w:rsidP="00203D3E">
      <w:r w:rsidRPr="005C718D">
        <w:t>KI-Prompt (kopieren &amp; ausfüllen):</w:t>
      </w:r>
    </w:p>
    <w:p w14:paraId="03EB1AD8" w14:textId="77777777" w:rsidR="00203D3E" w:rsidRDefault="00203D3E" w:rsidP="00203D3E">
      <w:r>
        <w:t>Entwickle mit uns ein kurzes Markenbild für [Projekt + Zielgruppe]. Stelle zuerst 5–7 Rückfragen. Ergebnis:</w:t>
      </w:r>
    </w:p>
    <w:p w14:paraId="6D719613" w14:textId="77777777" w:rsidR="00203D3E" w:rsidRDefault="00203D3E" w:rsidP="00203D3E">
      <w:pPr>
        <w:numPr>
          <w:ilvl w:val="0"/>
          <w:numId w:val="21"/>
        </w:numPr>
      </w:pPr>
      <w:r>
        <w:t>3 konkrete Markenwerte</w:t>
      </w:r>
    </w:p>
    <w:p w14:paraId="39974D4A" w14:textId="77777777" w:rsidR="00203D3E" w:rsidRDefault="00203D3E" w:rsidP="00203D3E">
      <w:pPr>
        <w:numPr>
          <w:ilvl w:val="0"/>
          <w:numId w:val="21"/>
        </w:numPr>
      </w:pPr>
      <w:r>
        <w:t>1 Kernaussage</w:t>
      </w:r>
    </w:p>
    <w:p w14:paraId="7C7CE96B" w14:textId="77777777" w:rsidR="00203D3E" w:rsidRDefault="00203D3E" w:rsidP="00203D3E">
      <w:pPr>
        <w:numPr>
          <w:ilvl w:val="0"/>
          <w:numId w:val="21"/>
        </w:numPr>
      </w:pPr>
      <w:r>
        <w:t>Was sprachlich zu euch passt – und was nicht Wichtig: Vermeide allgemeine Wörter wie „professionell“, „authentisch“ oder „nachhaltig“.</w:t>
      </w:r>
    </w:p>
    <w:p w14:paraId="5F13B065" w14:textId="77777777" w:rsidR="00203D3E" w:rsidRDefault="00203D3E" w:rsidP="00203D3E">
      <w:pPr>
        <w:pStyle w:val="berschrift2"/>
      </w:pPr>
      <w:bookmarkStart w:id="7" w:name="moodboard-planen"/>
      <w:bookmarkEnd w:id="2"/>
      <w:bookmarkEnd w:id="6"/>
      <w:r>
        <w:t>Moodboard planen</w:t>
      </w:r>
    </w:p>
    <w:p w14:paraId="1162FCB8" w14:textId="77777777" w:rsidR="00203D3E" w:rsidRDefault="00203D3E" w:rsidP="00203D3E">
      <w:r>
        <w:rPr>
          <w:b/>
          <w:bCs/>
        </w:rPr>
        <w:t>Ziel:</w:t>
      </w:r>
      <w:r>
        <w:t xml:space="preserve"> Ihr sammelt erste Stilideen für eure Website. Nicht einfach das erste KI-Bild übernehmen.</w:t>
      </w:r>
    </w:p>
    <w:p w14:paraId="1D85D325" w14:textId="77777777" w:rsidR="00203D3E" w:rsidRDefault="00203D3E" w:rsidP="00203D3E">
      <w:pPr>
        <w:pStyle w:val="berschrift3"/>
      </w:pPr>
      <w:bookmarkStart w:id="8" w:name="a-sammelt-ideen"/>
      <w:r>
        <w:t>Sammelt Ideen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5907"/>
        <w:gridCol w:w="3164"/>
      </w:tblGrid>
      <w:tr w:rsidR="00203D3E" w14:paraId="4BF7D96F" w14:textId="77777777" w:rsidTr="009C6014">
        <w:trPr>
          <w:tblHeader/>
        </w:trPr>
        <w:tc>
          <w:tcPr>
            <w:tcW w:w="5157" w:type="dxa"/>
          </w:tcPr>
          <w:p w14:paraId="3202040A" w14:textId="77777777" w:rsidR="00203D3E" w:rsidRDefault="00203D3E" w:rsidP="009C6014">
            <w:r>
              <w:t>Bereich</w:t>
            </w:r>
          </w:p>
        </w:tc>
        <w:tc>
          <w:tcPr>
            <w:tcW w:w="2762" w:type="dxa"/>
          </w:tcPr>
          <w:p w14:paraId="1261C60F" w14:textId="77777777" w:rsidR="00203D3E" w:rsidRDefault="00203D3E" w:rsidP="009C6014">
            <w:r>
              <w:t>Eure Notizen</w:t>
            </w:r>
          </w:p>
        </w:tc>
      </w:tr>
      <w:tr w:rsidR="00203D3E" w14:paraId="2F457407" w14:textId="77777777" w:rsidTr="009C6014">
        <w:tc>
          <w:tcPr>
            <w:tcW w:w="5157" w:type="dxa"/>
          </w:tcPr>
          <w:p w14:paraId="7E5D42B3" w14:textId="77777777" w:rsidR="00203D3E" w:rsidRDefault="00203D3E" w:rsidP="009C6014">
            <w:r>
              <w:t>Bildwelt: Was soll man sehen?</w:t>
            </w:r>
          </w:p>
        </w:tc>
        <w:sdt>
          <w:sdtPr>
            <w:id w:val="-775561955"/>
            <w:placeholder>
              <w:docPart w:val="D86A0A77A986412BB5CAFA7DF1014E13"/>
            </w:placeholder>
          </w:sdtPr>
          <w:sdtContent>
            <w:tc>
              <w:tcPr>
                <w:tcW w:w="2762" w:type="dxa"/>
              </w:tcPr>
              <w:p w14:paraId="5AD4C2E3" w14:textId="6CB7E45A" w:rsidR="00203D3E" w:rsidRDefault="00BC534A" w:rsidP="009C6014">
                <w:r>
                  <w:t>Moderne und kreative Seite im Bereich Basketball mit coolen Designs.</w:t>
                </w:r>
              </w:p>
            </w:tc>
          </w:sdtContent>
        </w:sdt>
      </w:tr>
      <w:tr w:rsidR="00203D3E" w14:paraId="241AD026" w14:textId="77777777" w:rsidTr="009C6014">
        <w:tc>
          <w:tcPr>
            <w:tcW w:w="5157" w:type="dxa"/>
          </w:tcPr>
          <w:p w14:paraId="16810A29" w14:textId="77777777" w:rsidR="00203D3E" w:rsidRDefault="00203D3E" w:rsidP="009C6014">
            <w:r>
              <w:t>Farben: Welche Richtung passt?</w:t>
            </w:r>
          </w:p>
        </w:tc>
        <w:sdt>
          <w:sdtPr>
            <w:id w:val="-160160435"/>
            <w:placeholder>
              <w:docPart w:val="D86A0A77A986412BB5CAFA7DF1014E13"/>
            </w:placeholder>
          </w:sdtPr>
          <w:sdtContent>
            <w:tc>
              <w:tcPr>
                <w:tcW w:w="2762" w:type="dxa"/>
              </w:tcPr>
              <w:p w14:paraId="6F6F83A9" w14:textId="2E66FD56" w:rsidR="00203D3E" w:rsidRDefault="00BC534A" w:rsidP="009C6014">
                <w:r>
                  <w:t>Orange,Grün,Schwarz</w:t>
                </w:r>
              </w:p>
            </w:tc>
          </w:sdtContent>
        </w:sdt>
      </w:tr>
      <w:tr w:rsidR="00203D3E" w14:paraId="6A6894CA" w14:textId="77777777" w:rsidTr="009C6014">
        <w:tc>
          <w:tcPr>
            <w:tcW w:w="5157" w:type="dxa"/>
          </w:tcPr>
          <w:p w14:paraId="33B00F0F" w14:textId="77777777" w:rsidR="00203D3E" w:rsidRDefault="00203D3E" w:rsidP="009C6014">
            <w:r>
              <w:t>Schriften: Eher schlicht, elegant, verspielt, technisch?</w:t>
            </w:r>
          </w:p>
        </w:tc>
        <w:sdt>
          <w:sdtPr>
            <w:id w:val="-743871257"/>
            <w:placeholder>
              <w:docPart w:val="D86A0A77A986412BB5CAFA7DF1014E13"/>
            </w:placeholder>
          </w:sdtPr>
          <w:sdtContent>
            <w:tc>
              <w:tcPr>
                <w:tcW w:w="2762" w:type="dxa"/>
              </w:tcPr>
              <w:p w14:paraId="043E7058" w14:textId="561A110A" w:rsidR="00203D3E" w:rsidRDefault="00BC534A" w:rsidP="009C6014">
                <w:r>
                  <w:t>Technisch und modern</w:t>
                </w:r>
              </w:p>
            </w:tc>
          </w:sdtContent>
        </w:sdt>
      </w:tr>
      <w:tr w:rsidR="00203D3E" w14:paraId="37BCD07A" w14:textId="77777777" w:rsidTr="009C6014">
        <w:tc>
          <w:tcPr>
            <w:tcW w:w="5157" w:type="dxa"/>
          </w:tcPr>
          <w:p w14:paraId="49210BC2" w14:textId="77777777" w:rsidR="00203D3E" w:rsidRDefault="00203D3E" w:rsidP="009C6014">
            <w:r>
              <w:t>3 Wirk-Wörter</w:t>
            </w:r>
          </w:p>
        </w:tc>
        <w:sdt>
          <w:sdtPr>
            <w:id w:val="-127398226"/>
            <w:placeholder>
              <w:docPart w:val="D86A0A77A986412BB5CAFA7DF1014E13"/>
            </w:placeholder>
          </w:sdtPr>
          <w:sdtContent>
            <w:tc>
              <w:tcPr>
                <w:tcW w:w="2762" w:type="dxa"/>
              </w:tcPr>
              <w:p w14:paraId="13CCED6B" w14:textId="38EC4EC2" w:rsidR="00203D3E" w:rsidRDefault="00BC534A" w:rsidP="009C6014">
                <w:r>
                  <w:t>Us nebike chom zu üs</w:t>
                </w:r>
              </w:p>
            </w:tc>
          </w:sdtContent>
        </w:sdt>
      </w:tr>
    </w:tbl>
    <w:p w14:paraId="6196B169" w14:textId="77777777" w:rsidR="00203D3E" w:rsidRDefault="00203D3E" w:rsidP="00203D3E">
      <w:pPr>
        <w:pStyle w:val="berschrift3"/>
      </w:pPr>
      <w:bookmarkStart w:id="9" w:name="b-regeln-für-euer-moodboard"/>
      <w:bookmarkEnd w:id="8"/>
      <w:r>
        <w:t>Regeln für euer Moodboard</w:t>
      </w:r>
    </w:p>
    <w:p w14:paraId="6D20E1DB" w14:textId="77777777" w:rsidR="00203D3E" w:rsidRDefault="00203D3E" w:rsidP="00203D3E">
      <w:pPr>
        <w:numPr>
          <w:ilvl w:val="0"/>
          <w:numId w:val="20"/>
        </w:numPr>
      </w:pPr>
      <w:r>
        <w:t>Sammelt Einzelelemente statt sofort ein fertiges Gesamtbild.</w:t>
      </w:r>
    </w:p>
    <w:p w14:paraId="21859129" w14:textId="77777777" w:rsidR="00203D3E" w:rsidRDefault="00203D3E" w:rsidP="00203D3E">
      <w:pPr>
        <w:numPr>
          <w:ilvl w:val="0"/>
          <w:numId w:val="20"/>
        </w:numPr>
      </w:pPr>
      <w:r>
        <w:t>Wählt nur Dinge aus, die zur Persona und zu euren Markenwerten passen.</w:t>
      </w:r>
    </w:p>
    <w:p w14:paraId="1C1E9C73" w14:textId="77777777" w:rsidR="00203D3E" w:rsidRDefault="00203D3E" w:rsidP="00203D3E">
      <w:pPr>
        <w:numPr>
          <w:ilvl w:val="0"/>
          <w:numId w:val="20"/>
        </w:numPr>
      </w:pPr>
      <w:r>
        <w:t>Nehmt lieber wenige, klare Elemente statt zu viel.</w:t>
      </w:r>
    </w:p>
    <w:p w14:paraId="5D64B75A" w14:textId="77777777" w:rsidR="00203D3E" w:rsidRDefault="00203D3E" w:rsidP="00203D3E">
      <w:pPr>
        <w:numPr>
          <w:ilvl w:val="0"/>
          <w:numId w:val="20"/>
        </w:numPr>
      </w:pPr>
      <w:r>
        <w:t>Prüft: Passt das nur zu eurem Geschmack oder auch zum Projekt?</w:t>
      </w:r>
    </w:p>
    <w:p w14:paraId="7BDACDC9" w14:textId="77777777" w:rsidR="00203D3E" w:rsidRDefault="00203D3E" w:rsidP="00203D3E">
      <w:pPr>
        <w:pStyle w:val="berschrift3"/>
      </w:pPr>
      <w:bookmarkStart w:id="10" w:name="c-moodboard-felder-zum-ausfüllen"/>
      <w:bookmarkEnd w:id="9"/>
      <w:r>
        <w:t>Moodboard-Felder zum Ausfüllen</w:t>
      </w:r>
    </w:p>
    <w:p w14:paraId="14158CE9" w14:textId="77777777" w:rsidR="00203D3E" w:rsidRDefault="00203D3E" w:rsidP="00203D3E">
      <w:r w:rsidRPr="005C718D">
        <w:t>Bildidee 1:</w:t>
      </w:r>
      <w:r>
        <w:t xml:space="preserve"> </w:t>
      </w:r>
      <w:sdt>
        <w:sdtPr>
          <w:id w:val="1843814888"/>
          <w:placeholder>
            <w:docPart w:val="D86A0A77A986412BB5CAFA7DF1014E13"/>
          </w:placeholder>
          <w:showingPlcHdr/>
        </w:sdtPr>
        <w:sdtContent>
          <w:r w:rsidRPr="00B908D0">
            <w:rPr>
              <w:rStyle w:val="Platzhaltertext"/>
            </w:rPr>
            <w:t>Klicken oder tippen Sie hier, um Text einzugeben.</w:t>
          </w:r>
        </w:sdtContent>
      </w:sdt>
    </w:p>
    <w:p w14:paraId="19CB87E9" w14:textId="77777777" w:rsidR="00203D3E" w:rsidRDefault="00203D3E" w:rsidP="00203D3E">
      <w:r w:rsidRPr="005C718D">
        <w:t>Bildidee 2:</w:t>
      </w:r>
      <w:r>
        <w:t xml:space="preserve"> </w:t>
      </w:r>
      <w:sdt>
        <w:sdtPr>
          <w:id w:val="580948720"/>
          <w:placeholder>
            <w:docPart w:val="D86A0A77A986412BB5CAFA7DF1014E13"/>
          </w:placeholder>
          <w:showingPlcHdr/>
        </w:sdtPr>
        <w:sdtContent>
          <w:r w:rsidRPr="00B908D0">
            <w:rPr>
              <w:rStyle w:val="Platzhaltertext"/>
            </w:rPr>
            <w:t>Klicken oder tippen Sie hier, um Text einzugeben.</w:t>
          </w:r>
        </w:sdtContent>
      </w:sdt>
    </w:p>
    <w:p w14:paraId="3029B124" w14:textId="77777777" w:rsidR="00203D3E" w:rsidRDefault="00203D3E" w:rsidP="00203D3E">
      <w:r w:rsidRPr="005C718D">
        <w:t>Bildidee 3:</w:t>
      </w:r>
      <w:r>
        <w:t xml:space="preserve"> </w:t>
      </w:r>
      <w:sdt>
        <w:sdtPr>
          <w:id w:val="1287397562"/>
          <w:placeholder>
            <w:docPart w:val="D86A0A77A986412BB5CAFA7DF1014E13"/>
          </w:placeholder>
          <w:showingPlcHdr/>
        </w:sdtPr>
        <w:sdtContent>
          <w:r w:rsidRPr="00B908D0">
            <w:rPr>
              <w:rStyle w:val="Platzhaltertext"/>
            </w:rPr>
            <w:t>Klicken oder tippen Sie hier, um Text einzugeben.</w:t>
          </w:r>
        </w:sdtContent>
      </w:sdt>
    </w:p>
    <w:p w14:paraId="4A7D6E18" w14:textId="77777777" w:rsidR="00203D3E" w:rsidRDefault="00203D3E" w:rsidP="00203D3E">
      <w:r w:rsidRPr="005C718D">
        <w:lastRenderedPageBreak/>
        <w:t>Mögliche Farben (3–6):</w:t>
      </w:r>
      <w:r>
        <w:t xml:space="preserve"> </w:t>
      </w:r>
      <w:sdt>
        <w:sdtPr>
          <w:id w:val="-214898249"/>
          <w:placeholder>
            <w:docPart w:val="D86A0A77A986412BB5CAFA7DF1014E13"/>
          </w:placeholder>
          <w:showingPlcHdr/>
        </w:sdtPr>
        <w:sdtContent>
          <w:r w:rsidRPr="00B908D0">
            <w:rPr>
              <w:rStyle w:val="Platzhaltertext"/>
            </w:rPr>
            <w:t>Klicken oder tippen Sie hier, um Text einzugeben.</w:t>
          </w:r>
        </w:sdtContent>
      </w:sdt>
    </w:p>
    <w:p w14:paraId="48F57B84" w14:textId="77777777" w:rsidR="00203D3E" w:rsidRDefault="00203D3E" w:rsidP="00203D3E">
      <w:r w:rsidRPr="005C718D">
        <w:t>Mögliche Schriften (2):</w:t>
      </w:r>
      <w:r>
        <w:t xml:space="preserve"> </w:t>
      </w:r>
      <w:sdt>
        <w:sdtPr>
          <w:id w:val="-298155475"/>
          <w:placeholder>
            <w:docPart w:val="D86A0A77A986412BB5CAFA7DF1014E13"/>
          </w:placeholder>
          <w:showingPlcHdr/>
        </w:sdtPr>
        <w:sdtContent>
          <w:r w:rsidRPr="00B908D0">
            <w:rPr>
              <w:rStyle w:val="Platzhaltertext"/>
            </w:rPr>
            <w:t>Klicken oder tippen Sie hier, um Text einzugeben.</w:t>
          </w:r>
        </w:sdtContent>
      </w:sdt>
    </w:p>
    <w:p w14:paraId="0C9046E8" w14:textId="77777777" w:rsidR="00203D3E" w:rsidRDefault="00203D3E" w:rsidP="00203D3E">
      <w:pPr>
        <w:pStyle w:val="berschrift3"/>
      </w:pPr>
      <w:bookmarkStart w:id="11" w:name="d-optional-mit-ki"/>
      <w:bookmarkEnd w:id="10"/>
      <w:r>
        <w:t>Optional mit KI</w:t>
      </w:r>
    </w:p>
    <w:p w14:paraId="15FCDE7E" w14:textId="77777777" w:rsidR="00203D3E" w:rsidRPr="005C718D" w:rsidRDefault="00203D3E" w:rsidP="00203D3E">
      <w:r w:rsidRPr="005C718D">
        <w:t>KI-Prompt (kopieren &amp; ausfüllen):</w:t>
      </w:r>
    </w:p>
    <w:p w14:paraId="20F041B2" w14:textId="77777777" w:rsidR="00203D3E" w:rsidRDefault="00203D3E" w:rsidP="00203D3E">
      <w:r>
        <w:t>Erstelle ein Moodboard-Konzept für [Projekt]. Grundlage: [3 Markenwerte] und [Persona-Kurzprofil]. Liefere:</w:t>
      </w:r>
    </w:p>
    <w:p w14:paraId="3C150CCD" w14:textId="77777777" w:rsidR="00203D3E" w:rsidRDefault="00203D3E" w:rsidP="00203D3E">
      <w:pPr>
        <w:numPr>
          <w:ilvl w:val="0"/>
          <w:numId w:val="20"/>
        </w:numPr>
      </w:pPr>
      <w:r>
        <w:t>3–5 Bildideen</w:t>
      </w:r>
    </w:p>
    <w:p w14:paraId="0E98E4B9" w14:textId="77777777" w:rsidR="00203D3E" w:rsidRDefault="00203D3E" w:rsidP="00203D3E">
      <w:pPr>
        <w:numPr>
          <w:ilvl w:val="0"/>
          <w:numId w:val="20"/>
        </w:numPr>
      </w:pPr>
      <w:r>
        <w:t>4–6 Farben mit HEX-Codes</w:t>
      </w:r>
    </w:p>
    <w:p w14:paraId="1A8B554A" w14:textId="77777777" w:rsidR="00203D3E" w:rsidRDefault="00203D3E" w:rsidP="00203D3E">
      <w:pPr>
        <w:numPr>
          <w:ilvl w:val="0"/>
          <w:numId w:val="20"/>
        </w:numPr>
      </w:pPr>
      <w:r>
        <w:t>2 Schrift-Vorschläge</w:t>
      </w:r>
    </w:p>
    <w:p w14:paraId="6E53C7AE" w14:textId="77777777" w:rsidR="00203D3E" w:rsidRDefault="00203D3E" w:rsidP="00203D3E">
      <w:pPr>
        <w:numPr>
          <w:ilvl w:val="0"/>
          <w:numId w:val="20"/>
        </w:numPr>
      </w:pPr>
      <w:r>
        <w:t>3 Adjektive für die Wirkung</w:t>
      </w:r>
    </w:p>
    <w:p w14:paraId="1F204936" w14:textId="77777777" w:rsidR="00203D3E" w:rsidRDefault="00203D3E" w:rsidP="00203D3E">
      <w:r>
        <w:rPr>
          <w:b/>
          <w:bCs/>
        </w:rPr>
        <w:t>Wichtig:</w:t>
      </w:r>
      <w:r>
        <w:t xml:space="preserve"> Die erste KI-Antwort ist oft zu durchschnittlich. Fragt nach: „Mach es mutiger“, „Mach es ruhiger“ oder „Mach es weniger austauschbar“.</w:t>
      </w:r>
    </w:p>
    <w:p w14:paraId="34A55EC8" w14:textId="77777777" w:rsidR="00203D3E" w:rsidRDefault="00203D3E" w:rsidP="00203D3E">
      <w:pPr>
        <w:pStyle w:val="berschrift2"/>
      </w:pPr>
      <w:bookmarkStart w:id="12" w:name="above-the-fold-planen"/>
      <w:bookmarkEnd w:id="7"/>
      <w:bookmarkEnd w:id="11"/>
      <w:r>
        <w:t>3) Above the fold planen</w:t>
      </w:r>
    </w:p>
    <w:p w14:paraId="4731E10B" w14:textId="77777777" w:rsidR="00203D3E" w:rsidRDefault="00203D3E" w:rsidP="00203D3E">
      <w:r>
        <w:rPr>
          <w:b/>
          <w:bCs/>
        </w:rPr>
        <w:t>Ziel:</w:t>
      </w:r>
      <w:r>
        <w:t xml:space="preserve"> Ihr entscheidet, was ganz oben sichtbar sein muss.</w:t>
      </w:r>
    </w:p>
    <w:p w14:paraId="5F933A49" w14:textId="77777777" w:rsidR="00203D3E" w:rsidRDefault="00203D3E" w:rsidP="00203D3E">
      <w:pPr>
        <w:pStyle w:val="berschrift3"/>
      </w:pPr>
      <w:bookmarkStart w:id="13" w:name="a-was-muss-ohne-scrollen-sichtbar-sein"/>
      <w:r>
        <w:t>Was muss ohne Scrollen sichtbar sein?</w:t>
      </w:r>
    </w:p>
    <w:p w14:paraId="2E2FF3D0" w14:textId="77777777" w:rsidR="00203D3E" w:rsidRDefault="00000000" w:rsidP="00203D3E">
      <w:pPr>
        <w:ind w:firstLine="360"/>
      </w:pPr>
      <w:sdt>
        <w:sdtPr>
          <w:id w:val="-3397755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Logo</w:t>
      </w:r>
    </w:p>
    <w:p w14:paraId="00A93E9E" w14:textId="77777777" w:rsidR="00203D3E" w:rsidRDefault="00000000" w:rsidP="00203D3E">
      <w:pPr>
        <w:ind w:firstLine="360"/>
      </w:pPr>
      <w:sdt>
        <w:sdtPr>
          <w:id w:val="1695269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klare Überschrift</w:t>
      </w:r>
    </w:p>
    <w:p w14:paraId="77D3F4E2" w14:textId="77777777" w:rsidR="00203D3E" w:rsidRDefault="00000000" w:rsidP="00203D3E">
      <w:pPr>
        <w:ind w:firstLine="360"/>
      </w:pPr>
      <w:sdt>
        <w:sdtPr>
          <w:id w:val="6467128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kurzer Nutzen-Satz</w:t>
      </w:r>
    </w:p>
    <w:p w14:paraId="196678DE" w14:textId="77777777" w:rsidR="00203D3E" w:rsidRDefault="00000000" w:rsidP="00203D3E">
      <w:pPr>
        <w:ind w:firstLine="360"/>
      </w:pPr>
      <w:sdt>
        <w:sdtPr>
          <w:id w:val="-3638331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Haupt-CTA</w:t>
      </w:r>
    </w:p>
    <w:p w14:paraId="0B3797EC" w14:textId="77777777" w:rsidR="00203D3E" w:rsidRDefault="00000000" w:rsidP="00203D3E">
      <w:pPr>
        <w:ind w:firstLine="360"/>
      </w:pPr>
      <w:sdt>
        <w:sdtPr>
          <w:id w:val="-17065530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Bild / Illustration</w:t>
      </w:r>
    </w:p>
    <w:p w14:paraId="6ECBDFD8" w14:textId="77777777" w:rsidR="00203D3E" w:rsidRDefault="00000000" w:rsidP="00203D3E">
      <w:pPr>
        <w:ind w:firstLine="360"/>
      </w:pPr>
      <w:sdt>
        <w:sdtPr>
          <w:id w:val="-19826839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Navigation</w:t>
      </w:r>
    </w:p>
    <w:p w14:paraId="1E575AA1" w14:textId="77777777" w:rsidR="00203D3E" w:rsidRDefault="00203D3E" w:rsidP="00203D3E">
      <w:pPr>
        <w:pStyle w:val="berschrift3"/>
      </w:pPr>
      <w:bookmarkStart w:id="14" w:name="b-hero-bereich-notieren"/>
      <w:bookmarkEnd w:id="13"/>
      <w:r>
        <w:t>Hero-Bereich notieren</w:t>
      </w:r>
    </w:p>
    <w:p w14:paraId="183CA164" w14:textId="77777777" w:rsidR="00203D3E" w:rsidRPr="00DD7CD3" w:rsidRDefault="00203D3E" w:rsidP="00203D3E">
      <w:r w:rsidRPr="00DD7CD3">
        <w:t>Wer sind wir?</w:t>
      </w:r>
    </w:p>
    <w:sdt>
      <w:sdtPr>
        <w:id w:val="-1939126089"/>
        <w:placeholder>
          <w:docPart w:val="D86A0A77A986412BB5CAFA7DF1014E13"/>
        </w:placeholder>
        <w:showingPlcHdr/>
      </w:sdtPr>
      <w:sdtContent>
        <w:p w14:paraId="69083711" w14:textId="77777777" w:rsidR="00203D3E" w:rsidRDefault="00203D3E" w:rsidP="00203D3E">
          <w:r w:rsidRPr="00B908D0">
            <w:rPr>
              <w:rStyle w:val="Platzhaltertext"/>
            </w:rPr>
            <w:t>Klicken oder tippen Sie hier, um Text einzugeben.</w:t>
          </w:r>
        </w:p>
      </w:sdtContent>
    </w:sdt>
    <w:p w14:paraId="7B357AC9" w14:textId="77777777" w:rsidR="00203D3E" w:rsidRPr="00DD7CD3" w:rsidRDefault="00203D3E" w:rsidP="00203D3E">
      <w:r w:rsidRPr="00DD7CD3">
        <w:t>Was bieten wir an?</w:t>
      </w:r>
    </w:p>
    <w:sdt>
      <w:sdtPr>
        <w:id w:val="2053106297"/>
        <w:placeholder>
          <w:docPart w:val="D86A0A77A986412BB5CAFA7DF1014E13"/>
        </w:placeholder>
        <w:showingPlcHdr/>
      </w:sdtPr>
      <w:sdtContent>
        <w:p w14:paraId="4DB47BA3" w14:textId="77777777" w:rsidR="00203D3E" w:rsidRDefault="00203D3E" w:rsidP="00203D3E">
          <w:r w:rsidRPr="00B908D0">
            <w:rPr>
              <w:rStyle w:val="Platzhaltertext"/>
            </w:rPr>
            <w:t>Klicken oder tippen Sie hier, um Text einzugeben.</w:t>
          </w:r>
        </w:p>
      </w:sdtContent>
    </w:sdt>
    <w:p w14:paraId="1FF7F78E" w14:textId="77777777" w:rsidR="00203D3E" w:rsidRPr="00DD7CD3" w:rsidRDefault="00203D3E" w:rsidP="00203D3E">
      <w:r w:rsidRPr="00DD7CD3">
        <w:t>Warum lohnt es sich weiterzulesen?</w:t>
      </w:r>
    </w:p>
    <w:sdt>
      <w:sdtPr>
        <w:id w:val="-2114199224"/>
        <w:placeholder>
          <w:docPart w:val="D86A0A77A986412BB5CAFA7DF1014E13"/>
        </w:placeholder>
        <w:showingPlcHdr/>
      </w:sdtPr>
      <w:sdtContent>
        <w:p w14:paraId="06E0C62D" w14:textId="77777777" w:rsidR="00203D3E" w:rsidRDefault="00203D3E" w:rsidP="00203D3E">
          <w:r w:rsidRPr="00B908D0">
            <w:rPr>
              <w:rStyle w:val="Platzhaltertext"/>
            </w:rPr>
            <w:t>Klicken oder tippen Sie hier, um Text einzugeben.</w:t>
          </w:r>
        </w:p>
      </w:sdtContent>
    </w:sdt>
    <w:p w14:paraId="781F59AD" w14:textId="77777777" w:rsidR="00203D3E" w:rsidRPr="00DD7CD3" w:rsidRDefault="00203D3E" w:rsidP="00203D3E">
      <w:r w:rsidRPr="00DD7CD3">
        <w:t>Unsere Haupt-CTA:</w:t>
      </w:r>
    </w:p>
    <w:sdt>
      <w:sdtPr>
        <w:id w:val="1033851299"/>
        <w:placeholder>
          <w:docPart w:val="D86A0A77A986412BB5CAFA7DF1014E13"/>
        </w:placeholder>
        <w:showingPlcHdr/>
      </w:sdtPr>
      <w:sdtContent>
        <w:p w14:paraId="65C03DED" w14:textId="77777777" w:rsidR="00203D3E" w:rsidRDefault="00203D3E" w:rsidP="00203D3E">
          <w:r w:rsidRPr="00B908D0">
            <w:rPr>
              <w:rStyle w:val="Platzhaltertext"/>
            </w:rPr>
            <w:t>Klicken oder tippen Sie hier, um Text einzugeben.</w:t>
          </w:r>
        </w:p>
      </w:sdtContent>
    </w:sdt>
    <w:p w14:paraId="1B14A583" w14:textId="77777777" w:rsidR="00203D3E" w:rsidRDefault="00203D3E" w:rsidP="00203D3E">
      <w:pPr>
        <w:pStyle w:val="berschrift3"/>
      </w:pPr>
      <w:bookmarkStart w:id="15" w:name="c-einfache-skizze"/>
      <w:bookmarkEnd w:id="14"/>
      <w:r>
        <w:t>C) Einfache Skizze</w:t>
      </w:r>
    </w:p>
    <w:p w14:paraId="021E4219" w14:textId="77777777" w:rsidR="00203D3E" w:rsidRDefault="00203D3E" w:rsidP="00203D3E">
      <w:pPr>
        <w:pStyle w:val="SourceCode"/>
      </w:pPr>
      <w:r>
        <w:t>[HEADER: Logo | Menü]</w:t>
      </w:r>
      <w:r>
        <w:br/>
        <w:t>------------------------------------------------</w:t>
      </w:r>
      <w:r>
        <w:br/>
        <w:t>[HERO: klare Hauptbotschaft]</w:t>
      </w:r>
      <w:r>
        <w:br/>
        <w:t>[Kurztext: Nutzen]</w:t>
      </w:r>
      <w:r>
        <w:br/>
        <w:t>[CTA]</w:t>
      </w:r>
      <w:r>
        <w:br/>
        <w:t>[Bild / Illustration]</w:t>
      </w:r>
    </w:p>
    <w:p w14:paraId="5DDA72B3" w14:textId="77777777" w:rsidR="00203D3E" w:rsidRDefault="00203D3E" w:rsidP="00203D3E">
      <w:pPr>
        <w:pStyle w:val="berschrift2"/>
      </w:pPr>
      <w:bookmarkStart w:id="16" w:name="mini-styleguide-erstellen-1-seite"/>
      <w:bookmarkEnd w:id="12"/>
      <w:bookmarkEnd w:id="15"/>
      <w:r>
        <w:t>Mini-Styleguide erstellen (1 Seite)</w:t>
      </w:r>
    </w:p>
    <w:p w14:paraId="206F3105" w14:textId="77777777" w:rsidR="00203D3E" w:rsidRDefault="00203D3E" w:rsidP="00203D3E">
      <w:r>
        <w:rPr>
          <w:b/>
          <w:bCs/>
        </w:rPr>
        <w:t>Ziel:</w:t>
      </w:r>
      <w:r>
        <w:t xml:space="preserve"> Ihr macht ein Regelblatt für euer Design. So bleibt eure Website überall einheitlich.</w:t>
      </w:r>
    </w:p>
    <w:p w14:paraId="64B85E30" w14:textId="77777777" w:rsidR="00203D3E" w:rsidRDefault="00203D3E" w:rsidP="00203D3E">
      <w:pPr>
        <w:pStyle w:val="berschrift3"/>
      </w:pPr>
      <w:bookmarkStart w:id="17" w:name="a-pflicht-inhalt"/>
      <w:r>
        <w:lastRenderedPageBreak/>
        <w:t>A) Pflicht-Inhalt</w:t>
      </w:r>
    </w:p>
    <w:p w14:paraId="10023B52" w14:textId="77777777" w:rsidR="00203D3E" w:rsidRDefault="00000000" w:rsidP="00203D3E">
      <w:pPr>
        <w:ind w:firstLine="360"/>
      </w:pPr>
      <w:sdt>
        <w:sdtPr>
          <w:id w:val="-7559810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Werte / Eigenschaften der Marke</w:t>
      </w:r>
    </w:p>
    <w:p w14:paraId="40AA7123" w14:textId="77777777" w:rsidR="00203D3E" w:rsidRDefault="00000000" w:rsidP="00203D3E">
      <w:pPr>
        <w:ind w:firstLine="360"/>
      </w:pPr>
      <w:sdt>
        <w:sdtPr>
          <w:id w:val="18085804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Logo</w:t>
      </w:r>
    </w:p>
    <w:p w14:paraId="65C315F8" w14:textId="77777777" w:rsidR="00203D3E" w:rsidRDefault="00000000" w:rsidP="00203D3E">
      <w:pPr>
        <w:ind w:firstLine="360"/>
      </w:pPr>
      <w:sdt>
        <w:sdtPr>
          <w:id w:val="7866360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Farben</w:t>
      </w:r>
    </w:p>
    <w:p w14:paraId="082EA529" w14:textId="77777777" w:rsidR="00203D3E" w:rsidRDefault="00000000" w:rsidP="00203D3E">
      <w:pPr>
        <w:ind w:firstLine="360"/>
      </w:pPr>
      <w:sdt>
        <w:sdtPr>
          <w:id w:val="-8248894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Schriften</w:t>
      </w:r>
    </w:p>
    <w:p w14:paraId="0082D61D" w14:textId="77777777" w:rsidR="00203D3E" w:rsidRDefault="00000000" w:rsidP="00203D3E">
      <w:pPr>
        <w:ind w:firstLine="360"/>
      </w:pPr>
      <w:sdt>
        <w:sdtPr>
          <w:id w:val="-2899716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Bildstil</w:t>
      </w:r>
    </w:p>
    <w:p w14:paraId="365CBD33" w14:textId="77777777" w:rsidR="00203D3E" w:rsidRDefault="00000000" w:rsidP="00203D3E">
      <w:pPr>
        <w:ind w:firstLine="360"/>
      </w:pPr>
      <w:sdt>
        <w:sdtPr>
          <w:id w:val="-13682865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Tonalität / Sprache</w:t>
      </w:r>
    </w:p>
    <w:p w14:paraId="1ED31CE1" w14:textId="77777777" w:rsidR="00203D3E" w:rsidRDefault="00000000" w:rsidP="00203D3E">
      <w:pPr>
        <w:ind w:firstLine="360"/>
      </w:pPr>
      <w:sdt>
        <w:sdtPr>
          <w:id w:val="18333279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Button- und Link-Stil</w:t>
      </w:r>
    </w:p>
    <w:p w14:paraId="2407B064" w14:textId="77777777" w:rsidR="00203D3E" w:rsidRDefault="00000000" w:rsidP="00203D3E">
      <w:pPr>
        <w:ind w:firstLine="360"/>
      </w:pPr>
      <w:sdt>
        <w:sdtPr>
          <w:id w:val="17434476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Abstände (Spacing)</w:t>
      </w:r>
    </w:p>
    <w:p w14:paraId="5606BF33" w14:textId="77777777" w:rsidR="00203D3E" w:rsidRDefault="00203D3E" w:rsidP="00203D3E">
      <w:pPr>
        <w:pStyle w:val="berschrift3"/>
      </w:pPr>
      <w:bookmarkStart w:id="18" w:name="b-styleguide-tabelle"/>
      <w:bookmarkEnd w:id="17"/>
      <w:r>
        <w:t>Styleguide-Tabelle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627"/>
        <w:gridCol w:w="4999"/>
      </w:tblGrid>
      <w:tr w:rsidR="00203D3E" w14:paraId="75D88F94" w14:textId="77777777" w:rsidTr="009C6014">
        <w:trPr>
          <w:tblHeader/>
        </w:trPr>
        <w:tc>
          <w:tcPr>
            <w:tcW w:w="0" w:type="auto"/>
          </w:tcPr>
          <w:p w14:paraId="5BE1DD52" w14:textId="77777777" w:rsidR="00203D3E" w:rsidRDefault="00203D3E" w:rsidP="009C6014">
            <w:r>
              <w:t>Bereich</w:t>
            </w:r>
          </w:p>
        </w:tc>
        <w:tc>
          <w:tcPr>
            <w:tcW w:w="0" w:type="auto"/>
          </w:tcPr>
          <w:p w14:paraId="02F46BCF" w14:textId="77777777" w:rsidR="00203D3E" w:rsidRDefault="00203D3E" w:rsidP="009C6014">
            <w:r>
              <w:t>Festlegung</w:t>
            </w:r>
          </w:p>
        </w:tc>
      </w:tr>
      <w:tr w:rsidR="00203D3E" w14:paraId="18C1DC40" w14:textId="77777777" w:rsidTr="009C6014">
        <w:tc>
          <w:tcPr>
            <w:tcW w:w="0" w:type="auto"/>
          </w:tcPr>
          <w:p w14:paraId="1009277E" w14:textId="77777777" w:rsidR="00203D3E" w:rsidRDefault="00203D3E" w:rsidP="009C6014">
            <w:r>
              <w:t>Hauptfarbe</w:t>
            </w:r>
          </w:p>
        </w:tc>
        <w:sdt>
          <w:sdtPr>
            <w:id w:val="-1849086462"/>
            <w:placeholder>
              <w:docPart w:val="D86A0A77A986412BB5CAFA7DF1014E13"/>
            </w:placeholder>
            <w:showingPlcHdr/>
          </w:sdtPr>
          <w:sdtContent>
            <w:tc>
              <w:tcPr>
                <w:tcW w:w="0" w:type="auto"/>
              </w:tcPr>
              <w:p w14:paraId="4A3CC798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</w:tr>
      <w:tr w:rsidR="00203D3E" w14:paraId="5ED9751C" w14:textId="77777777" w:rsidTr="009C6014">
        <w:tc>
          <w:tcPr>
            <w:tcW w:w="0" w:type="auto"/>
          </w:tcPr>
          <w:p w14:paraId="602B4868" w14:textId="77777777" w:rsidR="00203D3E" w:rsidRDefault="00203D3E" w:rsidP="009C6014">
            <w:r>
              <w:t>Akzentfarbe 1</w:t>
            </w:r>
          </w:p>
        </w:tc>
        <w:sdt>
          <w:sdtPr>
            <w:id w:val="-1872293768"/>
            <w:placeholder>
              <w:docPart w:val="D86A0A77A986412BB5CAFA7DF1014E13"/>
            </w:placeholder>
            <w:showingPlcHdr/>
          </w:sdtPr>
          <w:sdtContent>
            <w:tc>
              <w:tcPr>
                <w:tcW w:w="0" w:type="auto"/>
              </w:tcPr>
              <w:p w14:paraId="7785B0B8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</w:tr>
      <w:tr w:rsidR="00203D3E" w14:paraId="3A864F03" w14:textId="77777777" w:rsidTr="009C6014">
        <w:tc>
          <w:tcPr>
            <w:tcW w:w="0" w:type="auto"/>
          </w:tcPr>
          <w:p w14:paraId="576E8D29" w14:textId="77777777" w:rsidR="00203D3E" w:rsidRDefault="00203D3E" w:rsidP="009C6014">
            <w:r>
              <w:t>Akzentfarbe 2</w:t>
            </w:r>
          </w:p>
        </w:tc>
        <w:sdt>
          <w:sdtPr>
            <w:id w:val="2110234520"/>
            <w:placeholder>
              <w:docPart w:val="D86A0A77A986412BB5CAFA7DF1014E13"/>
            </w:placeholder>
            <w:showingPlcHdr/>
          </w:sdtPr>
          <w:sdtContent>
            <w:tc>
              <w:tcPr>
                <w:tcW w:w="0" w:type="auto"/>
              </w:tcPr>
              <w:p w14:paraId="472A3D81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</w:tr>
      <w:tr w:rsidR="00203D3E" w14:paraId="2A193A99" w14:textId="77777777" w:rsidTr="009C6014">
        <w:tc>
          <w:tcPr>
            <w:tcW w:w="0" w:type="auto"/>
          </w:tcPr>
          <w:p w14:paraId="4D91F510" w14:textId="77777777" w:rsidR="00203D3E" w:rsidRDefault="00203D3E" w:rsidP="009C6014">
            <w:r>
              <w:t>Akzentfarbe 3</w:t>
            </w:r>
          </w:p>
        </w:tc>
        <w:sdt>
          <w:sdtPr>
            <w:id w:val="-1945307526"/>
            <w:placeholder>
              <w:docPart w:val="D86A0A77A986412BB5CAFA7DF1014E13"/>
            </w:placeholder>
            <w:showingPlcHdr/>
          </w:sdtPr>
          <w:sdtContent>
            <w:tc>
              <w:tcPr>
                <w:tcW w:w="0" w:type="auto"/>
              </w:tcPr>
              <w:p w14:paraId="737351E2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</w:tr>
      <w:tr w:rsidR="00203D3E" w14:paraId="4550C6E8" w14:textId="77777777" w:rsidTr="009C6014">
        <w:tc>
          <w:tcPr>
            <w:tcW w:w="0" w:type="auto"/>
          </w:tcPr>
          <w:p w14:paraId="24E9BDD9" w14:textId="77777777" w:rsidR="00203D3E" w:rsidRDefault="00203D3E" w:rsidP="009C6014">
            <w:r>
              <w:t>H1-Schrift</w:t>
            </w:r>
          </w:p>
        </w:tc>
        <w:sdt>
          <w:sdtPr>
            <w:id w:val="2102289506"/>
            <w:placeholder>
              <w:docPart w:val="D86A0A77A986412BB5CAFA7DF1014E13"/>
            </w:placeholder>
            <w:showingPlcHdr/>
          </w:sdtPr>
          <w:sdtContent>
            <w:tc>
              <w:tcPr>
                <w:tcW w:w="0" w:type="auto"/>
              </w:tcPr>
              <w:p w14:paraId="36250580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</w:tr>
      <w:tr w:rsidR="00203D3E" w14:paraId="65ED606B" w14:textId="77777777" w:rsidTr="009C6014">
        <w:tc>
          <w:tcPr>
            <w:tcW w:w="0" w:type="auto"/>
          </w:tcPr>
          <w:p w14:paraId="46EB9017" w14:textId="77777777" w:rsidR="00203D3E" w:rsidRDefault="00203D3E" w:rsidP="009C6014">
            <w:r>
              <w:t>H2-Schrift</w:t>
            </w:r>
          </w:p>
        </w:tc>
        <w:sdt>
          <w:sdtPr>
            <w:id w:val="-228847837"/>
            <w:placeholder>
              <w:docPart w:val="D86A0A77A986412BB5CAFA7DF1014E13"/>
            </w:placeholder>
            <w:showingPlcHdr/>
          </w:sdtPr>
          <w:sdtContent>
            <w:tc>
              <w:tcPr>
                <w:tcW w:w="0" w:type="auto"/>
              </w:tcPr>
              <w:p w14:paraId="5603AC14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</w:tr>
      <w:tr w:rsidR="00203D3E" w14:paraId="19914BBF" w14:textId="77777777" w:rsidTr="009C6014">
        <w:tc>
          <w:tcPr>
            <w:tcW w:w="0" w:type="auto"/>
          </w:tcPr>
          <w:p w14:paraId="5E98CAF3" w14:textId="77777777" w:rsidR="00203D3E" w:rsidRDefault="00203D3E" w:rsidP="009C6014">
            <w:r>
              <w:t>Fliesstext</w:t>
            </w:r>
          </w:p>
        </w:tc>
        <w:sdt>
          <w:sdtPr>
            <w:id w:val="2055349270"/>
            <w:placeholder>
              <w:docPart w:val="D86A0A77A986412BB5CAFA7DF1014E13"/>
            </w:placeholder>
            <w:showingPlcHdr/>
          </w:sdtPr>
          <w:sdtContent>
            <w:tc>
              <w:tcPr>
                <w:tcW w:w="0" w:type="auto"/>
              </w:tcPr>
              <w:p w14:paraId="26AEC391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</w:tr>
      <w:tr w:rsidR="00203D3E" w14:paraId="496A9F48" w14:textId="77777777" w:rsidTr="009C6014">
        <w:tc>
          <w:tcPr>
            <w:tcW w:w="0" w:type="auto"/>
          </w:tcPr>
          <w:p w14:paraId="7613AF75" w14:textId="77777777" w:rsidR="00203D3E" w:rsidRDefault="00203D3E" w:rsidP="009C6014">
            <w:r>
              <w:t>Bildstil</w:t>
            </w:r>
          </w:p>
        </w:tc>
        <w:sdt>
          <w:sdtPr>
            <w:id w:val="-1868204309"/>
            <w:placeholder>
              <w:docPart w:val="D86A0A77A986412BB5CAFA7DF1014E13"/>
            </w:placeholder>
            <w:showingPlcHdr/>
          </w:sdtPr>
          <w:sdtContent>
            <w:tc>
              <w:tcPr>
                <w:tcW w:w="0" w:type="auto"/>
              </w:tcPr>
              <w:p w14:paraId="6C3F09DF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</w:tr>
      <w:tr w:rsidR="00203D3E" w14:paraId="752A40BD" w14:textId="77777777" w:rsidTr="009C6014">
        <w:tc>
          <w:tcPr>
            <w:tcW w:w="0" w:type="auto"/>
          </w:tcPr>
          <w:p w14:paraId="1A6D5CF5" w14:textId="77777777" w:rsidR="00203D3E" w:rsidRDefault="00203D3E" w:rsidP="009C6014">
            <w:r>
              <w:t>Tonalität</w:t>
            </w:r>
          </w:p>
        </w:tc>
        <w:sdt>
          <w:sdtPr>
            <w:id w:val="1009334514"/>
            <w:placeholder>
              <w:docPart w:val="D86A0A77A986412BB5CAFA7DF1014E13"/>
            </w:placeholder>
            <w:showingPlcHdr/>
          </w:sdtPr>
          <w:sdtContent>
            <w:tc>
              <w:tcPr>
                <w:tcW w:w="0" w:type="auto"/>
              </w:tcPr>
              <w:p w14:paraId="7093E7A3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</w:tr>
      <w:tr w:rsidR="00203D3E" w14:paraId="755BD773" w14:textId="77777777" w:rsidTr="009C6014">
        <w:tc>
          <w:tcPr>
            <w:tcW w:w="0" w:type="auto"/>
          </w:tcPr>
          <w:p w14:paraId="71027B7B" w14:textId="77777777" w:rsidR="00203D3E" w:rsidRDefault="00203D3E" w:rsidP="009C6014">
            <w:r>
              <w:t>Primärer Button</w:t>
            </w:r>
          </w:p>
        </w:tc>
        <w:sdt>
          <w:sdtPr>
            <w:id w:val="861409903"/>
            <w:placeholder>
              <w:docPart w:val="D86A0A77A986412BB5CAFA7DF1014E13"/>
            </w:placeholder>
            <w:showingPlcHdr/>
          </w:sdtPr>
          <w:sdtContent>
            <w:tc>
              <w:tcPr>
                <w:tcW w:w="0" w:type="auto"/>
              </w:tcPr>
              <w:p w14:paraId="07482263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</w:tr>
      <w:tr w:rsidR="00203D3E" w14:paraId="1D1F941C" w14:textId="77777777" w:rsidTr="009C6014">
        <w:tc>
          <w:tcPr>
            <w:tcW w:w="0" w:type="auto"/>
          </w:tcPr>
          <w:p w14:paraId="5F654C6A" w14:textId="77777777" w:rsidR="00203D3E" w:rsidRDefault="00203D3E" w:rsidP="009C6014">
            <w:r>
              <w:t>Sekundärer Button / Link</w:t>
            </w:r>
          </w:p>
        </w:tc>
        <w:sdt>
          <w:sdtPr>
            <w:id w:val="-982391534"/>
            <w:placeholder>
              <w:docPart w:val="D86A0A77A986412BB5CAFA7DF1014E13"/>
            </w:placeholder>
            <w:showingPlcHdr/>
          </w:sdtPr>
          <w:sdtContent>
            <w:tc>
              <w:tcPr>
                <w:tcW w:w="0" w:type="auto"/>
              </w:tcPr>
              <w:p w14:paraId="4C315F3D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</w:tr>
      <w:tr w:rsidR="00203D3E" w14:paraId="2096A44F" w14:textId="77777777" w:rsidTr="009C6014">
        <w:tc>
          <w:tcPr>
            <w:tcW w:w="0" w:type="auto"/>
          </w:tcPr>
          <w:p w14:paraId="5F81ADB1" w14:textId="77777777" w:rsidR="00203D3E" w:rsidRDefault="00203D3E" w:rsidP="009C6014">
            <w:r>
              <w:t>Spacing S</w:t>
            </w:r>
          </w:p>
        </w:tc>
        <w:sdt>
          <w:sdtPr>
            <w:id w:val="1066693320"/>
            <w:placeholder>
              <w:docPart w:val="D86A0A77A986412BB5CAFA7DF1014E13"/>
            </w:placeholder>
            <w:showingPlcHdr/>
          </w:sdtPr>
          <w:sdtContent>
            <w:tc>
              <w:tcPr>
                <w:tcW w:w="0" w:type="auto"/>
              </w:tcPr>
              <w:p w14:paraId="0CF14FFF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</w:tr>
      <w:tr w:rsidR="00203D3E" w14:paraId="3B6208A2" w14:textId="77777777" w:rsidTr="009C6014">
        <w:tc>
          <w:tcPr>
            <w:tcW w:w="0" w:type="auto"/>
          </w:tcPr>
          <w:p w14:paraId="4E2A26CB" w14:textId="77777777" w:rsidR="00203D3E" w:rsidRDefault="00203D3E" w:rsidP="009C6014">
            <w:r>
              <w:t>Spacing M</w:t>
            </w:r>
          </w:p>
        </w:tc>
        <w:sdt>
          <w:sdtPr>
            <w:id w:val="1899248647"/>
            <w:placeholder>
              <w:docPart w:val="D86A0A77A986412BB5CAFA7DF1014E13"/>
            </w:placeholder>
            <w:showingPlcHdr/>
          </w:sdtPr>
          <w:sdtContent>
            <w:tc>
              <w:tcPr>
                <w:tcW w:w="0" w:type="auto"/>
              </w:tcPr>
              <w:p w14:paraId="421F0726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</w:tr>
      <w:tr w:rsidR="00203D3E" w14:paraId="1E08FEE8" w14:textId="77777777" w:rsidTr="009C6014">
        <w:tc>
          <w:tcPr>
            <w:tcW w:w="0" w:type="auto"/>
          </w:tcPr>
          <w:p w14:paraId="3AF201CC" w14:textId="77777777" w:rsidR="00203D3E" w:rsidRDefault="00203D3E" w:rsidP="009C6014">
            <w:r>
              <w:t>Spacing L</w:t>
            </w:r>
          </w:p>
        </w:tc>
        <w:sdt>
          <w:sdtPr>
            <w:id w:val="-1821806741"/>
            <w:placeholder>
              <w:docPart w:val="D86A0A77A986412BB5CAFA7DF1014E13"/>
            </w:placeholder>
            <w:showingPlcHdr/>
          </w:sdtPr>
          <w:sdtContent>
            <w:tc>
              <w:tcPr>
                <w:tcW w:w="0" w:type="auto"/>
              </w:tcPr>
              <w:p w14:paraId="713BCBDE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</w:tr>
    </w:tbl>
    <w:p w14:paraId="0F2D9974" w14:textId="77777777" w:rsidR="00205DF2" w:rsidRDefault="00205DF2" w:rsidP="00205DF2">
      <w:pPr>
        <w:pStyle w:val="berschrift3"/>
      </w:pPr>
      <w:bookmarkStart w:id="19" w:name="X1056cc4f24dd7cc121ce571154df14c1d274110"/>
      <w:bookmarkStart w:id="20" w:name="c-einfache-regeln"/>
      <w:bookmarkEnd w:id="18"/>
      <w:r>
        <w:t>Einfache Regeln</w:t>
      </w:r>
    </w:p>
    <w:p w14:paraId="6364BC99" w14:textId="77777777" w:rsidR="00205DF2" w:rsidRDefault="00205DF2" w:rsidP="00205DF2">
      <w:pPr>
        <w:numPr>
          <w:ilvl w:val="0"/>
          <w:numId w:val="20"/>
        </w:numPr>
      </w:pPr>
      <w:r>
        <w:t xml:space="preserve">Nutzt </w:t>
      </w:r>
      <w:r>
        <w:rPr>
          <w:b/>
          <w:bCs/>
        </w:rPr>
        <w:t>1 Hauptfarbe</w:t>
      </w:r>
      <w:r>
        <w:t xml:space="preserve"> und </w:t>
      </w:r>
      <w:r>
        <w:rPr>
          <w:b/>
          <w:bCs/>
        </w:rPr>
        <w:t>maximal 3 Akzentfarben</w:t>
      </w:r>
      <w:r>
        <w:t>.</w:t>
      </w:r>
    </w:p>
    <w:p w14:paraId="2AA42209" w14:textId="77777777" w:rsidR="00205DF2" w:rsidRDefault="00205DF2" w:rsidP="00205DF2">
      <w:pPr>
        <w:numPr>
          <w:ilvl w:val="0"/>
          <w:numId w:val="20"/>
        </w:numPr>
      </w:pPr>
      <w:r>
        <w:t>Die Grundschrift soll gut lesbar sein.</w:t>
      </w:r>
    </w:p>
    <w:p w14:paraId="75BA6EAF" w14:textId="77777777" w:rsidR="00205DF2" w:rsidRDefault="00205DF2" w:rsidP="00205DF2">
      <w:pPr>
        <w:numPr>
          <w:ilvl w:val="0"/>
          <w:numId w:val="20"/>
        </w:numPr>
      </w:pPr>
      <w:r>
        <w:t xml:space="preserve">Überschriften und Fliesstext sollen </w:t>
      </w:r>
      <w:r>
        <w:rPr>
          <w:b/>
          <w:bCs/>
        </w:rPr>
        <w:t>klar unterscheidbar</w:t>
      </w:r>
      <w:r>
        <w:t xml:space="preserve"> sein.</w:t>
      </w:r>
    </w:p>
    <w:p w14:paraId="0C35315A" w14:textId="77777777" w:rsidR="00205DF2" w:rsidRDefault="00205DF2" w:rsidP="00205DF2">
      <w:pPr>
        <w:numPr>
          <w:ilvl w:val="0"/>
          <w:numId w:val="20"/>
        </w:numPr>
      </w:pPr>
      <w:r>
        <w:t xml:space="preserve">Bilder sollen </w:t>
      </w:r>
      <w:r>
        <w:rPr>
          <w:b/>
          <w:bCs/>
        </w:rPr>
        <w:t>stilistisch zusammenpassen</w:t>
      </w:r>
      <w:r>
        <w:t>.</w:t>
      </w:r>
    </w:p>
    <w:p w14:paraId="6FB3143F" w14:textId="77777777" w:rsidR="00205DF2" w:rsidRDefault="00205DF2" w:rsidP="00205DF2">
      <w:pPr>
        <w:numPr>
          <w:ilvl w:val="0"/>
          <w:numId w:val="20"/>
        </w:numPr>
      </w:pPr>
      <w:r>
        <w:t xml:space="preserve">Buttons sollen auf jeder Seite </w:t>
      </w:r>
      <w:r>
        <w:rPr>
          <w:b/>
          <w:bCs/>
        </w:rPr>
        <w:t>ähnlich aussehen</w:t>
      </w:r>
      <w:r>
        <w:t>.</w:t>
      </w:r>
    </w:p>
    <w:bookmarkEnd w:id="20"/>
    <w:p w14:paraId="6D77A32B" w14:textId="77777777" w:rsidR="00203D3E" w:rsidRDefault="00203D3E" w:rsidP="00203D3E">
      <w:pPr>
        <w:pStyle w:val="berschrift3"/>
      </w:pPr>
      <w:r>
        <w:t>Optional: Denken für Handy, Tablet und Monitor</w:t>
      </w:r>
    </w:p>
    <w:p w14:paraId="21BB9917" w14:textId="77777777" w:rsidR="00203D3E" w:rsidRDefault="00203D3E" w:rsidP="00203D3E">
      <w:r>
        <w:rPr>
          <w:b/>
          <w:bCs/>
        </w:rPr>
        <w:t>Unsere 3 Ansichten:</w:t>
      </w:r>
    </w:p>
    <w:p w14:paraId="34ECD38F" w14:textId="77777777" w:rsidR="00203D3E" w:rsidRDefault="00203D3E" w:rsidP="00203D3E">
      <w:pPr>
        <w:numPr>
          <w:ilvl w:val="0"/>
          <w:numId w:val="20"/>
        </w:numPr>
      </w:pPr>
      <w:r>
        <w:t xml:space="preserve">Smartphone: </w:t>
      </w:r>
      <w:sdt>
        <w:sdtPr>
          <w:id w:val="-22481802"/>
          <w:placeholder>
            <w:docPart w:val="D86A0A77A986412BB5CAFA7DF1014E13"/>
          </w:placeholder>
          <w:showingPlcHdr/>
        </w:sdtPr>
        <w:sdtContent>
          <w:r w:rsidRPr="00B908D0">
            <w:rPr>
              <w:rStyle w:val="Platzhaltertext"/>
            </w:rPr>
            <w:t>Klicken oder tippen Sie hier, um Text einzugeben.</w:t>
          </w:r>
        </w:sdtContent>
      </w:sdt>
    </w:p>
    <w:p w14:paraId="7C7CE45F" w14:textId="77777777" w:rsidR="00203D3E" w:rsidRDefault="00203D3E" w:rsidP="00203D3E">
      <w:pPr>
        <w:numPr>
          <w:ilvl w:val="0"/>
          <w:numId w:val="20"/>
        </w:numPr>
      </w:pPr>
      <w:r>
        <w:t xml:space="preserve">Tablet: </w:t>
      </w:r>
      <w:sdt>
        <w:sdtPr>
          <w:id w:val="-121776931"/>
          <w:placeholder>
            <w:docPart w:val="D86A0A77A986412BB5CAFA7DF1014E13"/>
          </w:placeholder>
          <w:showingPlcHdr/>
        </w:sdtPr>
        <w:sdtContent>
          <w:r w:rsidRPr="00B908D0">
            <w:rPr>
              <w:rStyle w:val="Platzhaltertext"/>
            </w:rPr>
            <w:t>Klicken oder tippen Sie hier, um Text einzugeben.</w:t>
          </w:r>
        </w:sdtContent>
      </w:sdt>
    </w:p>
    <w:p w14:paraId="5E51FF08" w14:textId="77777777" w:rsidR="00203D3E" w:rsidRDefault="00203D3E" w:rsidP="00203D3E">
      <w:pPr>
        <w:numPr>
          <w:ilvl w:val="0"/>
          <w:numId w:val="20"/>
        </w:numPr>
      </w:pPr>
      <w:r>
        <w:t xml:space="preserve">Desktop / Monitor: </w:t>
      </w:r>
      <w:sdt>
        <w:sdtPr>
          <w:id w:val="-1529477614"/>
          <w:placeholder>
            <w:docPart w:val="D86A0A77A986412BB5CAFA7DF1014E13"/>
          </w:placeholder>
          <w:showingPlcHdr/>
        </w:sdtPr>
        <w:sdtContent>
          <w:r w:rsidRPr="00B908D0">
            <w:rPr>
              <w:rStyle w:val="Platzhaltertext"/>
            </w:rPr>
            <w:t>Klicken oder tippen Sie hier, um Text einzugeben.</w:t>
          </w:r>
        </w:sdtContent>
      </w:sdt>
    </w:p>
    <w:p w14:paraId="0AB1ACC0" w14:textId="77777777" w:rsidR="00203D3E" w:rsidRDefault="00203D3E" w:rsidP="00203D3E">
      <w:pPr>
        <w:pStyle w:val="berschrift3"/>
      </w:pPr>
      <w:bookmarkStart w:id="21" w:name="e-optional-mit-ki"/>
      <w:bookmarkEnd w:id="19"/>
      <w:r>
        <w:t>E) Optional mit KI</w:t>
      </w:r>
    </w:p>
    <w:p w14:paraId="5D3D093B" w14:textId="77777777" w:rsidR="00203D3E" w:rsidRPr="00DD7CD3" w:rsidRDefault="00203D3E" w:rsidP="00203D3E">
      <w:r w:rsidRPr="00DD7CD3">
        <w:t>KI-Prompt (kopieren &amp; ausfüllen):</w:t>
      </w:r>
    </w:p>
    <w:p w14:paraId="09980137" w14:textId="77777777" w:rsidR="00203D3E" w:rsidRDefault="00203D3E" w:rsidP="00203D3E">
      <w:r>
        <w:t xml:space="preserve">Analysiere unser Moodboard und erstelle einen </w:t>
      </w:r>
      <w:r w:rsidRPr="00DD7CD3">
        <w:t>Mini-Styleguide auf 1 Seite</w:t>
      </w:r>
      <w:r>
        <w:t xml:space="preserve"> mit:</w:t>
      </w:r>
    </w:p>
    <w:p w14:paraId="27735A39" w14:textId="77777777" w:rsidR="00203D3E" w:rsidRDefault="00203D3E" w:rsidP="00203D3E">
      <w:pPr>
        <w:numPr>
          <w:ilvl w:val="0"/>
          <w:numId w:val="20"/>
        </w:numPr>
      </w:pPr>
      <w:r>
        <w:t>Farben (HEX + Rolle)</w:t>
      </w:r>
    </w:p>
    <w:p w14:paraId="0F58FBE0" w14:textId="77777777" w:rsidR="00203D3E" w:rsidRDefault="00203D3E" w:rsidP="00203D3E">
      <w:pPr>
        <w:numPr>
          <w:ilvl w:val="0"/>
          <w:numId w:val="20"/>
        </w:numPr>
      </w:pPr>
      <w:r>
        <w:t>Typografie für H1 / H2 / Body</w:t>
      </w:r>
    </w:p>
    <w:p w14:paraId="63C37892" w14:textId="77777777" w:rsidR="00203D3E" w:rsidRDefault="00203D3E" w:rsidP="00203D3E">
      <w:pPr>
        <w:numPr>
          <w:ilvl w:val="0"/>
          <w:numId w:val="20"/>
        </w:numPr>
      </w:pPr>
      <w:r>
        <w:t>Bildstil-Regeln</w:t>
      </w:r>
    </w:p>
    <w:p w14:paraId="5CF55BB8" w14:textId="77777777" w:rsidR="00203D3E" w:rsidRDefault="00203D3E" w:rsidP="00203D3E">
      <w:pPr>
        <w:numPr>
          <w:ilvl w:val="0"/>
          <w:numId w:val="20"/>
        </w:numPr>
      </w:pPr>
      <w:r>
        <w:t>Spacing-Regeln</w:t>
      </w:r>
    </w:p>
    <w:p w14:paraId="4BCC8426" w14:textId="77777777" w:rsidR="00203D3E" w:rsidRDefault="00203D3E" w:rsidP="00203D3E">
      <w:pPr>
        <w:numPr>
          <w:ilvl w:val="0"/>
          <w:numId w:val="20"/>
        </w:numPr>
      </w:pPr>
      <w:r>
        <w:lastRenderedPageBreak/>
        <w:t>Button- und Link-Regeln</w:t>
      </w:r>
    </w:p>
    <w:p w14:paraId="7FF68BA1" w14:textId="77777777" w:rsidR="00203D3E" w:rsidRDefault="00203D3E" w:rsidP="00203D3E">
      <w:pPr>
        <w:numPr>
          <w:ilvl w:val="0"/>
          <w:numId w:val="20"/>
        </w:numPr>
      </w:pPr>
      <w:r>
        <w:t>Tonalität</w:t>
      </w:r>
    </w:p>
    <w:p w14:paraId="305799EC" w14:textId="77777777" w:rsidR="00203D3E" w:rsidRDefault="00203D3E" w:rsidP="00203D3E">
      <w:pPr>
        <w:numPr>
          <w:ilvl w:val="0"/>
          <w:numId w:val="20"/>
        </w:numPr>
      </w:pPr>
      <w:r>
        <w:t>5 CTA-Textvorschlägen Stelle Rückfragen, falls etwas fehlt.</w:t>
      </w:r>
    </w:p>
    <w:p w14:paraId="2BB8C515" w14:textId="77777777" w:rsidR="00203D3E" w:rsidRDefault="00203D3E" w:rsidP="00203D3E">
      <w:pPr>
        <w:pStyle w:val="berschrift2"/>
      </w:pPr>
      <w:bookmarkStart w:id="22" w:name="hi-fi-entwurf-der-startseite"/>
      <w:bookmarkEnd w:id="16"/>
      <w:bookmarkEnd w:id="21"/>
      <w:r>
        <w:t>5) Hi-Fi-Entwurf der Startseite</w:t>
      </w:r>
    </w:p>
    <w:p w14:paraId="6A6D8201" w14:textId="77777777" w:rsidR="00203D3E" w:rsidRDefault="00203D3E" w:rsidP="00203D3E">
      <w:r>
        <w:rPr>
          <w:b/>
          <w:bCs/>
        </w:rPr>
        <w:t>Ziel:</w:t>
      </w:r>
      <w:r>
        <w:t xml:space="preserve"> Ihr macht einen ersten visuellen Entwurf der Startseite, mindestens für den Bereich </w:t>
      </w:r>
      <w:r w:rsidRPr="00DD7CD3">
        <w:t>above the fold.</w:t>
      </w:r>
    </w:p>
    <w:p w14:paraId="0621563B" w14:textId="77777777" w:rsidR="00203D3E" w:rsidRDefault="00203D3E" w:rsidP="00203D3E">
      <w:pPr>
        <w:pStyle w:val="berschrift3"/>
      </w:pPr>
      <w:bookmarkStart w:id="23" w:name="a-prüffragen"/>
      <w:r>
        <w:t>A) Prüffragen</w:t>
      </w:r>
    </w:p>
    <w:p w14:paraId="47F5BE32" w14:textId="77777777" w:rsidR="00203D3E" w:rsidRDefault="00000000" w:rsidP="00203D3E">
      <w:pPr>
        <w:ind w:firstLine="360"/>
      </w:pPr>
      <w:sdt>
        <w:sdtPr>
          <w:id w:val="18021906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Versteht man sofort, worum es geht?</w:t>
      </w:r>
    </w:p>
    <w:p w14:paraId="398E56D0" w14:textId="77777777" w:rsidR="00203D3E" w:rsidRDefault="00000000" w:rsidP="00203D3E">
      <w:pPr>
        <w:ind w:firstLine="360"/>
      </w:pPr>
      <w:sdt>
        <w:sdtPr>
          <w:id w:val="-15905381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Ist der Nutzen klar?</w:t>
      </w:r>
    </w:p>
    <w:p w14:paraId="24A52A74" w14:textId="77777777" w:rsidR="00203D3E" w:rsidRDefault="00000000" w:rsidP="00203D3E">
      <w:pPr>
        <w:ind w:firstLine="360"/>
      </w:pPr>
      <w:sdt>
        <w:sdtPr>
          <w:id w:val="-305090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Sieht man den wichtigsten Button sofort?</w:t>
      </w:r>
    </w:p>
    <w:p w14:paraId="6F5A6327" w14:textId="77777777" w:rsidR="00203D3E" w:rsidRDefault="00000000" w:rsidP="00203D3E">
      <w:pPr>
        <w:ind w:firstLine="360"/>
      </w:pPr>
      <w:sdt>
        <w:sdtPr>
          <w:id w:val="19467267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Passt der Stil zu Persona und Markenkern?</w:t>
      </w:r>
    </w:p>
    <w:p w14:paraId="799AC627" w14:textId="77777777" w:rsidR="00203D3E" w:rsidRDefault="00000000" w:rsidP="00203D3E">
      <w:pPr>
        <w:ind w:firstLine="360"/>
      </w:pPr>
      <w:sdt>
        <w:sdtPr>
          <w:id w:val="3173969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Passt das Design zu eurem Wireframe?</w:t>
      </w:r>
    </w:p>
    <w:p w14:paraId="41B0B117" w14:textId="77777777" w:rsidR="00203D3E" w:rsidRDefault="00203D3E" w:rsidP="00203D3E">
      <w:pPr>
        <w:pStyle w:val="berschrift3"/>
      </w:pPr>
      <w:bookmarkStart w:id="24" w:name="b-notizen-zum-entwurf"/>
      <w:bookmarkEnd w:id="23"/>
      <w:r>
        <w:t>B) Notizen zum Entwurf</w:t>
      </w:r>
    </w:p>
    <w:p w14:paraId="3286A0FD" w14:textId="77777777" w:rsidR="00203D3E" w:rsidRPr="00DD7CD3" w:rsidRDefault="00203D3E" w:rsidP="00203D3E">
      <w:r w:rsidRPr="00DD7CD3">
        <w:t>Was sieht man zuerst?</w:t>
      </w:r>
    </w:p>
    <w:sdt>
      <w:sdtPr>
        <w:id w:val="-256750912"/>
        <w:placeholder>
          <w:docPart w:val="D86A0A77A986412BB5CAFA7DF1014E13"/>
        </w:placeholder>
        <w:showingPlcHdr/>
      </w:sdtPr>
      <w:sdtContent>
        <w:p w14:paraId="71DAD762" w14:textId="77777777" w:rsidR="00203D3E" w:rsidRDefault="00203D3E" w:rsidP="00203D3E">
          <w:r w:rsidRPr="00B908D0">
            <w:rPr>
              <w:rStyle w:val="Platzhaltertext"/>
            </w:rPr>
            <w:t>Klicken oder tippen Sie hier, um Text einzugeben.</w:t>
          </w:r>
        </w:p>
      </w:sdtContent>
    </w:sdt>
    <w:p w14:paraId="7385C3C2" w14:textId="77777777" w:rsidR="00203D3E" w:rsidRPr="00DD7CD3" w:rsidRDefault="00203D3E" w:rsidP="00203D3E">
      <w:r w:rsidRPr="00DD7CD3">
        <w:t>Welche Farben und Schriften habt ihr gewählt? Warum?</w:t>
      </w:r>
    </w:p>
    <w:sdt>
      <w:sdtPr>
        <w:id w:val="618260710"/>
        <w:placeholder>
          <w:docPart w:val="D86A0A77A986412BB5CAFA7DF1014E13"/>
        </w:placeholder>
        <w:showingPlcHdr/>
      </w:sdtPr>
      <w:sdtContent>
        <w:p w14:paraId="6DB3DEBD" w14:textId="77777777" w:rsidR="00203D3E" w:rsidRDefault="00203D3E" w:rsidP="00203D3E">
          <w:r w:rsidRPr="00B908D0">
            <w:rPr>
              <w:rStyle w:val="Platzhaltertext"/>
            </w:rPr>
            <w:t>Klicken oder tippen Sie hier, um Text einzugeben.</w:t>
          </w:r>
        </w:p>
      </w:sdtContent>
    </w:sdt>
    <w:p w14:paraId="2874DCD7" w14:textId="77777777" w:rsidR="00203D3E" w:rsidRPr="00DD7CD3" w:rsidRDefault="00203D3E" w:rsidP="00203D3E">
      <w:r w:rsidRPr="00DD7CD3">
        <w:t>Welche CTA steht im Hero?</w:t>
      </w:r>
    </w:p>
    <w:sdt>
      <w:sdtPr>
        <w:id w:val="-387642371"/>
        <w:placeholder>
          <w:docPart w:val="D86A0A77A986412BB5CAFA7DF1014E13"/>
        </w:placeholder>
        <w:showingPlcHdr/>
      </w:sdtPr>
      <w:sdtContent>
        <w:p w14:paraId="2648F867" w14:textId="77777777" w:rsidR="00203D3E" w:rsidRDefault="00203D3E" w:rsidP="00203D3E">
          <w:r w:rsidRPr="00B908D0">
            <w:rPr>
              <w:rStyle w:val="Platzhaltertext"/>
            </w:rPr>
            <w:t>Klicken oder tippen Sie hier, um Text einzugeben.</w:t>
          </w:r>
        </w:p>
      </w:sdtContent>
    </w:sdt>
    <w:p w14:paraId="586E4828" w14:textId="77777777" w:rsidR="00203D3E" w:rsidRDefault="00203D3E" w:rsidP="00203D3E">
      <w:r>
        <w:rPr>
          <w:b/>
          <w:bCs/>
        </w:rPr>
        <w:t>Link / Dateiname des Entwurfs:</w:t>
      </w:r>
      <w:r>
        <w:t xml:space="preserve"> </w:t>
      </w:r>
      <w:sdt>
        <w:sdtPr>
          <w:id w:val="17589372"/>
          <w:placeholder>
            <w:docPart w:val="D86A0A77A986412BB5CAFA7DF1014E13"/>
          </w:placeholder>
          <w:showingPlcHdr/>
        </w:sdtPr>
        <w:sdtContent>
          <w:r w:rsidRPr="00B908D0">
            <w:rPr>
              <w:rStyle w:val="Platzhaltertext"/>
            </w:rPr>
            <w:t>Klicken oder tippen Sie hier, um Text einzugeben.</w:t>
          </w:r>
        </w:sdtContent>
      </w:sdt>
    </w:p>
    <w:p w14:paraId="19D2FDFA" w14:textId="77777777" w:rsidR="00203D3E" w:rsidRDefault="00203D3E" w:rsidP="00203D3E">
      <w:pPr>
        <w:pStyle w:val="berschrift1"/>
      </w:pPr>
      <w:bookmarkStart w:id="25" w:name="X48661990dc7f5aec28c457e4eba9d495504efb4"/>
      <w:bookmarkEnd w:id="1"/>
      <w:bookmarkEnd w:id="22"/>
      <w:bookmarkEnd w:id="24"/>
      <w:r>
        <w:t>Woche 9 – Inhalte erstellen und in den Prototyp einbauen</w:t>
      </w:r>
    </w:p>
    <w:p w14:paraId="4E661252" w14:textId="77777777" w:rsidR="00203D3E" w:rsidRDefault="00203D3E" w:rsidP="00203D3E">
      <w:r>
        <w:rPr>
          <w:b/>
          <w:bCs/>
        </w:rPr>
        <w:t>Ziel dieser Woche:</w:t>
      </w:r>
      <w:r>
        <w:t xml:space="preserve"> Ihr füllt die Startseite und 1 Unterseite mit ersten echten Inhalten. Eure Texte sollen klar sein und zur Persona passen.</w:t>
      </w:r>
    </w:p>
    <w:p w14:paraId="3CD9BDF7" w14:textId="77777777" w:rsidR="00203D3E" w:rsidRDefault="00203D3E" w:rsidP="00203D3E">
      <w:pPr>
        <w:pStyle w:val="berschrift2"/>
      </w:pPr>
      <w:bookmarkStart w:id="26" w:name="inhalte-plan-für-startseite-1-unterseite"/>
      <w:r>
        <w:t>6) Inhalte-Plan für Startseite + 1 Unterseite</w:t>
      </w:r>
    </w:p>
    <w:p w14:paraId="08596EF9" w14:textId="77777777" w:rsidR="00203D3E" w:rsidRDefault="00203D3E" w:rsidP="00203D3E">
      <w:r>
        <w:rPr>
          <w:b/>
          <w:bCs/>
        </w:rPr>
        <w:t>Ziel:</w:t>
      </w:r>
      <w:r>
        <w:t xml:space="preserve"> Jede Seite braucht eine klare Aufgabe.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066"/>
        <w:gridCol w:w="1601"/>
        <w:gridCol w:w="1601"/>
        <w:gridCol w:w="1601"/>
        <w:gridCol w:w="1601"/>
        <w:gridCol w:w="1601"/>
      </w:tblGrid>
      <w:tr w:rsidR="00203D3E" w14:paraId="78857E9A" w14:textId="77777777" w:rsidTr="009C6014">
        <w:trPr>
          <w:tblHeader/>
        </w:trPr>
        <w:tc>
          <w:tcPr>
            <w:tcW w:w="931" w:type="dxa"/>
          </w:tcPr>
          <w:p w14:paraId="6A02E972" w14:textId="77777777" w:rsidR="00203D3E" w:rsidRDefault="00203D3E" w:rsidP="009C6014">
            <w:r>
              <w:t>Seite</w:t>
            </w:r>
          </w:p>
        </w:tc>
        <w:tc>
          <w:tcPr>
            <w:tcW w:w="1397" w:type="dxa"/>
          </w:tcPr>
          <w:p w14:paraId="0CC2B3F4" w14:textId="77777777" w:rsidR="00203D3E" w:rsidRDefault="00203D3E" w:rsidP="009C6014">
            <w:r>
              <w:t>Ziel der Seite</w:t>
            </w:r>
          </w:p>
        </w:tc>
        <w:tc>
          <w:tcPr>
            <w:tcW w:w="1397" w:type="dxa"/>
          </w:tcPr>
          <w:p w14:paraId="247E3C95" w14:textId="77777777" w:rsidR="00203D3E" w:rsidRDefault="00203D3E" w:rsidP="009C6014">
            <w:r>
              <w:t>Nutzerfrage</w:t>
            </w:r>
          </w:p>
        </w:tc>
        <w:tc>
          <w:tcPr>
            <w:tcW w:w="1397" w:type="dxa"/>
          </w:tcPr>
          <w:p w14:paraId="19E6E8AA" w14:textId="77777777" w:rsidR="00203D3E" w:rsidRDefault="00203D3E" w:rsidP="009C6014">
            <w:r>
              <w:t>Haupt-CTA</w:t>
            </w:r>
          </w:p>
        </w:tc>
        <w:tc>
          <w:tcPr>
            <w:tcW w:w="1397" w:type="dxa"/>
          </w:tcPr>
          <w:p w14:paraId="4A786EA4" w14:textId="77777777" w:rsidR="00203D3E" w:rsidRDefault="00203D3E" w:rsidP="009C6014">
            <w:r>
              <w:t>Wichtige Bereiche</w:t>
            </w:r>
          </w:p>
        </w:tc>
        <w:tc>
          <w:tcPr>
            <w:tcW w:w="1397" w:type="dxa"/>
          </w:tcPr>
          <w:p w14:paraId="09395BDA" w14:textId="77777777" w:rsidR="00203D3E" w:rsidRDefault="00203D3E" w:rsidP="009C6014">
            <w:r>
              <w:t>Trust-Element</w:t>
            </w:r>
          </w:p>
        </w:tc>
      </w:tr>
      <w:tr w:rsidR="00203D3E" w14:paraId="4E01E592" w14:textId="77777777" w:rsidTr="009C6014">
        <w:tc>
          <w:tcPr>
            <w:tcW w:w="931" w:type="dxa"/>
          </w:tcPr>
          <w:p w14:paraId="3456D3EE" w14:textId="77777777" w:rsidR="00203D3E" w:rsidRDefault="00203D3E" w:rsidP="009C6014">
            <w:r>
              <w:t>Startseite</w:t>
            </w:r>
          </w:p>
        </w:tc>
        <w:sdt>
          <w:sdtPr>
            <w:id w:val="-1058466185"/>
            <w:placeholder>
              <w:docPart w:val="D86A0A77A986412BB5CAFA7DF1014E13"/>
            </w:placeholder>
            <w:showingPlcHdr/>
          </w:sdtPr>
          <w:sdtContent>
            <w:tc>
              <w:tcPr>
                <w:tcW w:w="1397" w:type="dxa"/>
              </w:tcPr>
              <w:p w14:paraId="020D2037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1181168889"/>
            <w:placeholder>
              <w:docPart w:val="D86A0A77A986412BB5CAFA7DF1014E13"/>
            </w:placeholder>
            <w:showingPlcHdr/>
          </w:sdtPr>
          <w:sdtContent>
            <w:tc>
              <w:tcPr>
                <w:tcW w:w="1397" w:type="dxa"/>
              </w:tcPr>
              <w:p w14:paraId="4C998DC9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-1040355445"/>
            <w:placeholder>
              <w:docPart w:val="D86A0A77A986412BB5CAFA7DF1014E13"/>
            </w:placeholder>
            <w:showingPlcHdr/>
          </w:sdtPr>
          <w:sdtContent>
            <w:tc>
              <w:tcPr>
                <w:tcW w:w="1397" w:type="dxa"/>
              </w:tcPr>
              <w:p w14:paraId="39E12D84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-367683413"/>
            <w:placeholder>
              <w:docPart w:val="D86A0A77A986412BB5CAFA7DF1014E13"/>
            </w:placeholder>
            <w:showingPlcHdr/>
          </w:sdtPr>
          <w:sdtContent>
            <w:tc>
              <w:tcPr>
                <w:tcW w:w="1397" w:type="dxa"/>
              </w:tcPr>
              <w:p w14:paraId="0E9BF51A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1186870997"/>
            <w:placeholder>
              <w:docPart w:val="D86A0A77A986412BB5CAFA7DF1014E13"/>
            </w:placeholder>
            <w:showingPlcHdr/>
          </w:sdtPr>
          <w:sdtContent>
            <w:tc>
              <w:tcPr>
                <w:tcW w:w="1397" w:type="dxa"/>
              </w:tcPr>
              <w:p w14:paraId="10169940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</w:tr>
      <w:tr w:rsidR="00203D3E" w14:paraId="482F078E" w14:textId="77777777" w:rsidTr="009C6014">
        <w:tc>
          <w:tcPr>
            <w:tcW w:w="931" w:type="dxa"/>
          </w:tcPr>
          <w:p w14:paraId="39D0EA28" w14:textId="77777777" w:rsidR="00203D3E" w:rsidRDefault="00203D3E" w:rsidP="009C6014">
            <w:r>
              <w:t>Unterseite 1</w:t>
            </w:r>
          </w:p>
        </w:tc>
        <w:sdt>
          <w:sdtPr>
            <w:id w:val="1346209995"/>
            <w:placeholder>
              <w:docPart w:val="D86A0A77A986412BB5CAFA7DF1014E13"/>
            </w:placeholder>
            <w:showingPlcHdr/>
          </w:sdtPr>
          <w:sdtContent>
            <w:tc>
              <w:tcPr>
                <w:tcW w:w="1397" w:type="dxa"/>
              </w:tcPr>
              <w:p w14:paraId="1EB3CB63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264345709"/>
            <w:placeholder>
              <w:docPart w:val="D86A0A77A986412BB5CAFA7DF1014E13"/>
            </w:placeholder>
            <w:showingPlcHdr/>
          </w:sdtPr>
          <w:sdtContent>
            <w:tc>
              <w:tcPr>
                <w:tcW w:w="1397" w:type="dxa"/>
              </w:tcPr>
              <w:p w14:paraId="728E5A0C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1284317783"/>
            <w:placeholder>
              <w:docPart w:val="D86A0A77A986412BB5CAFA7DF1014E13"/>
            </w:placeholder>
            <w:showingPlcHdr/>
          </w:sdtPr>
          <w:sdtContent>
            <w:tc>
              <w:tcPr>
                <w:tcW w:w="1397" w:type="dxa"/>
              </w:tcPr>
              <w:p w14:paraId="5A216A54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-1175344818"/>
            <w:placeholder>
              <w:docPart w:val="D86A0A77A986412BB5CAFA7DF1014E13"/>
            </w:placeholder>
            <w:showingPlcHdr/>
          </w:sdtPr>
          <w:sdtContent>
            <w:tc>
              <w:tcPr>
                <w:tcW w:w="1397" w:type="dxa"/>
              </w:tcPr>
              <w:p w14:paraId="4EF90EFA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654340896"/>
            <w:placeholder>
              <w:docPart w:val="D86A0A77A986412BB5CAFA7DF1014E13"/>
            </w:placeholder>
            <w:showingPlcHdr/>
          </w:sdtPr>
          <w:sdtContent>
            <w:tc>
              <w:tcPr>
                <w:tcW w:w="1397" w:type="dxa"/>
              </w:tcPr>
              <w:p w14:paraId="43C06D54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</w:tr>
    </w:tbl>
    <w:p w14:paraId="4F41BCD5" w14:textId="77777777" w:rsidR="00203D3E" w:rsidRDefault="00203D3E" w:rsidP="00203D3E">
      <w:pPr>
        <w:pStyle w:val="berschrift3"/>
      </w:pPr>
      <w:bookmarkStart w:id="27" w:name="regel"/>
      <w:r>
        <w:t>Regel</w:t>
      </w:r>
    </w:p>
    <w:p w14:paraId="27F626F3" w14:textId="77777777" w:rsidR="00203D3E" w:rsidRDefault="00203D3E" w:rsidP="00203D3E">
      <w:r>
        <w:t>Wenn möglich, hat jede Seite eine klare Hauptaktion.</w:t>
      </w:r>
    </w:p>
    <w:p w14:paraId="2940FD83" w14:textId="77777777" w:rsidR="00203D3E" w:rsidRDefault="00203D3E" w:rsidP="00203D3E">
      <w:pPr>
        <w:pStyle w:val="berschrift2"/>
      </w:pPr>
      <w:bookmarkStart w:id="28" w:name="hero-text-schreiben"/>
      <w:bookmarkEnd w:id="26"/>
      <w:bookmarkEnd w:id="27"/>
      <w:r>
        <w:t>Hero-Text schreiben</w:t>
      </w:r>
    </w:p>
    <w:p w14:paraId="3D4A5E23" w14:textId="77777777" w:rsidR="00203D3E" w:rsidRPr="00DD7CD3" w:rsidRDefault="00203D3E" w:rsidP="00203D3E">
      <w:r>
        <w:rPr>
          <w:b/>
          <w:bCs/>
        </w:rPr>
        <w:t>Ziel:</w:t>
      </w:r>
      <w:r>
        <w:t xml:space="preserve"> Oben auf der Startseite soll sofort klar sein: </w:t>
      </w:r>
      <w:r w:rsidRPr="00DD7CD3">
        <w:t>Wo bin ich? Was bekomme ich hier?</w:t>
      </w:r>
    </w:p>
    <w:p w14:paraId="690A2C7E" w14:textId="77777777" w:rsidR="00203D3E" w:rsidRDefault="00203D3E" w:rsidP="00203D3E">
      <w:pPr>
        <w:pStyle w:val="berschrift3"/>
      </w:pPr>
      <w:bookmarkStart w:id="29" w:name="a-was-ihr-vermeiden-sollt"/>
      <w:r>
        <w:lastRenderedPageBreak/>
        <w:t>Was ihr vermeiden sollt</w:t>
      </w:r>
    </w:p>
    <w:p w14:paraId="4659DE6D" w14:textId="77777777" w:rsidR="00203D3E" w:rsidRDefault="00203D3E" w:rsidP="00203D3E">
      <w:pPr>
        <w:numPr>
          <w:ilvl w:val="0"/>
          <w:numId w:val="20"/>
        </w:numPr>
      </w:pPr>
      <w:r>
        <w:t>„Herzlich willkommen“</w:t>
      </w:r>
    </w:p>
    <w:p w14:paraId="00B6D0B8" w14:textId="77777777" w:rsidR="00203D3E" w:rsidRDefault="00203D3E" w:rsidP="00203D3E">
      <w:pPr>
        <w:numPr>
          <w:ilvl w:val="0"/>
          <w:numId w:val="20"/>
        </w:numPr>
      </w:pPr>
      <w:r>
        <w:t>„Wir sind Marktführer …“</w:t>
      </w:r>
    </w:p>
    <w:p w14:paraId="0071E383" w14:textId="77777777" w:rsidR="00203D3E" w:rsidRDefault="00203D3E" w:rsidP="00203D3E">
      <w:pPr>
        <w:numPr>
          <w:ilvl w:val="0"/>
          <w:numId w:val="20"/>
        </w:numPr>
      </w:pPr>
      <w:r>
        <w:t>sehr lange Überschriften</w:t>
      </w:r>
    </w:p>
    <w:p w14:paraId="2C31C2B4" w14:textId="77777777" w:rsidR="00203D3E" w:rsidRDefault="00203D3E" w:rsidP="00203D3E">
      <w:pPr>
        <w:numPr>
          <w:ilvl w:val="0"/>
          <w:numId w:val="20"/>
        </w:numPr>
      </w:pPr>
      <w:r>
        <w:t>leere Floskeln ohne echten Nutzen</w:t>
      </w:r>
    </w:p>
    <w:p w14:paraId="0C073584" w14:textId="77777777" w:rsidR="00203D3E" w:rsidRDefault="00203D3E" w:rsidP="00203D3E">
      <w:pPr>
        <w:pStyle w:val="berschrift3"/>
      </w:pPr>
      <w:bookmarkStart w:id="30" w:name="b-schreibt-3-varianten"/>
      <w:bookmarkEnd w:id="29"/>
      <w:r>
        <w:t>B) Schreibt 3 Varianten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896"/>
        <w:gridCol w:w="2912"/>
        <w:gridCol w:w="3247"/>
        <w:gridCol w:w="2016"/>
      </w:tblGrid>
      <w:tr w:rsidR="00203D3E" w14:paraId="609FCA74" w14:textId="77777777" w:rsidTr="009C6014">
        <w:trPr>
          <w:tblHeader/>
        </w:trPr>
        <w:tc>
          <w:tcPr>
            <w:tcW w:w="782" w:type="dxa"/>
          </w:tcPr>
          <w:p w14:paraId="0B9CC40A" w14:textId="77777777" w:rsidR="00203D3E" w:rsidRDefault="00203D3E" w:rsidP="009C6014">
            <w:r>
              <w:t>Variante</w:t>
            </w:r>
          </w:p>
        </w:tc>
        <w:tc>
          <w:tcPr>
            <w:tcW w:w="2542" w:type="dxa"/>
          </w:tcPr>
          <w:p w14:paraId="18195C82" w14:textId="77777777" w:rsidR="00203D3E" w:rsidRDefault="00203D3E" w:rsidP="009C6014">
            <w:r>
              <w:t>Headline (max. 8 Wörter)</w:t>
            </w:r>
          </w:p>
        </w:tc>
        <w:tc>
          <w:tcPr>
            <w:tcW w:w="2835" w:type="dxa"/>
          </w:tcPr>
          <w:p w14:paraId="1FFEB125" w14:textId="77777777" w:rsidR="00203D3E" w:rsidRDefault="00203D3E" w:rsidP="009C6014">
            <w:r>
              <w:t>Subheadline (max. 20 Wörter)</w:t>
            </w:r>
          </w:p>
        </w:tc>
        <w:tc>
          <w:tcPr>
            <w:tcW w:w="1760" w:type="dxa"/>
          </w:tcPr>
          <w:p w14:paraId="08DEA655" w14:textId="77777777" w:rsidR="00203D3E" w:rsidRDefault="00203D3E" w:rsidP="009C6014">
            <w:r>
              <w:t>CTA</w:t>
            </w:r>
          </w:p>
        </w:tc>
      </w:tr>
      <w:tr w:rsidR="00203D3E" w14:paraId="654DEFD1" w14:textId="77777777" w:rsidTr="009C6014">
        <w:tc>
          <w:tcPr>
            <w:tcW w:w="782" w:type="dxa"/>
          </w:tcPr>
          <w:p w14:paraId="6D26B5D8" w14:textId="77777777" w:rsidR="00203D3E" w:rsidRDefault="00203D3E" w:rsidP="009C6014">
            <w:r>
              <w:t>1</w:t>
            </w:r>
          </w:p>
        </w:tc>
        <w:sdt>
          <w:sdtPr>
            <w:id w:val="-99410556"/>
            <w:placeholder>
              <w:docPart w:val="D86A0A77A986412BB5CAFA7DF1014E13"/>
            </w:placeholder>
            <w:showingPlcHdr/>
          </w:sdtPr>
          <w:sdtContent>
            <w:tc>
              <w:tcPr>
                <w:tcW w:w="2542" w:type="dxa"/>
              </w:tcPr>
              <w:p w14:paraId="011AFEA2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1439867095"/>
            <w:placeholder>
              <w:docPart w:val="D86A0A77A986412BB5CAFA7DF1014E13"/>
            </w:placeholder>
            <w:showingPlcHdr/>
          </w:sdtPr>
          <w:sdtContent>
            <w:tc>
              <w:tcPr>
                <w:tcW w:w="2835" w:type="dxa"/>
              </w:tcPr>
              <w:p w14:paraId="03A73458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-562183534"/>
            <w:placeholder>
              <w:docPart w:val="D86A0A77A986412BB5CAFA7DF1014E13"/>
            </w:placeholder>
            <w:showingPlcHdr/>
          </w:sdtPr>
          <w:sdtContent>
            <w:tc>
              <w:tcPr>
                <w:tcW w:w="1760" w:type="dxa"/>
              </w:tcPr>
              <w:p w14:paraId="408FBCE2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</w:tr>
      <w:tr w:rsidR="00203D3E" w14:paraId="6CDC939E" w14:textId="77777777" w:rsidTr="009C6014">
        <w:tc>
          <w:tcPr>
            <w:tcW w:w="782" w:type="dxa"/>
          </w:tcPr>
          <w:p w14:paraId="79F60AFA" w14:textId="77777777" w:rsidR="00203D3E" w:rsidRDefault="00203D3E" w:rsidP="009C6014">
            <w:r>
              <w:t>2</w:t>
            </w:r>
          </w:p>
        </w:tc>
        <w:sdt>
          <w:sdtPr>
            <w:id w:val="-1502114833"/>
            <w:placeholder>
              <w:docPart w:val="D86A0A77A986412BB5CAFA7DF1014E13"/>
            </w:placeholder>
            <w:showingPlcHdr/>
          </w:sdtPr>
          <w:sdtContent>
            <w:tc>
              <w:tcPr>
                <w:tcW w:w="2542" w:type="dxa"/>
              </w:tcPr>
              <w:p w14:paraId="6F1001CB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-1486927209"/>
            <w:placeholder>
              <w:docPart w:val="D86A0A77A986412BB5CAFA7DF1014E13"/>
            </w:placeholder>
            <w:showingPlcHdr/>
          </w:sdtPr>
          <w:sdtContent>
            <w:tc>
              <w:tcPr>
                <w:tcW w:w="2835" w:type="dxa"/>
              </w:tcPr>
              <w:p w14:paraId="5421B504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-435521949"/>
            <w:placeholder>
              <w:docPart w:val="D86A0A77A986412BB5CAFA7DF1014E13"/>
            </w:placeholder>
            <w:showingPlcHdr/>
          </w:sdtPr>
          <w:sdtContent>
            <w:tc>
              <w:tcPr>
                <w:tcW w:w="1760" w:type="dxa"/>
              </w:tcPr>
              <w:p w14:paraId="2C2A466D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</w:tr>
      <w:tr w:rsidR="00203D3E" w14:paraId="12500927" w14:textId="77777777" w:rsidTr="009C6014">
        <w:tc>
          <w:tcPr>
            <w:tcW w:w="782" w:type="dxa"/>
          </w:tcPr>
          <w:p w14:paraId="6518144D" w14:textId="77777777" w:rsidR="00203D3E" w:rsidRDefault="00203D3E" w:rsidP="009C6014">
            <w:r>
              <w:t>3</w:t>
            </w:r>
          </w:p>
        </w:tc>
        <w:sdt>
          <w:sdtPr>
            <w:id w:val="1291549967"/>
            <w:placeholder>
              <w:docPart w:val="D86A0A77A986412BB5CAFA7DF1014E13"/>
            </w:placeholder>
            <w:showingPlcHdr/>
          </w:sdtPr>
          <w:sdtContent>
            <w:tc>
              <w:tcPr>
                <w:tcW w:w="2542" w:type="dxa"/>
              </w:tcPr>
              <w:p w14:paraId="67CFAA35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-1617740566"/>
            <w:placeholder>
              <w:docPart w:val="D86A0A77A986412BB5CAFA7DF1014E13"/>
            </w:placeholder>
            <w:showingPlcHdr/>
          </w:sdtPr>
          <w:sdtContent>
            <w:tc>
              <w:tcPr>
                <w:tcW w:w="2835" w:type="dxa"/>
              </w:tcPr>
              <w:p w14:paraId="24C1A419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-1992006837"/>
            <w:placeholder>
              <w:docPart w:val="D86A0A77A986412BB5CAFA7DF1014E13"/>
            </w:placeholder>
            <w:showingPlcHdr/>
          </w:sdtPr>
          <w:sdtContent>
            <w:tc>
              <w:tcPr>
                <w:tcW w:w="1760" w:type="dxa"/>
              </w:tcPr>
              <w:p w14:paraId="33C11BB0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</w:tr>
    </w:tbl>
    <w:p w14:paraId="237BEB52" w14:textId="77777777" w:rsidR="00203D3E" w:rsidRDefault="00203D3E" w:rsidP="00203D3E">
      <w:pPr>
        <w:pStyle w:val="berschrift3"/>
      </w:pPr>
      <w:bookmarkStart w:id="31" w:name="c-wählt-eure-beste-version"/>
      <w:bookmarkEnd w:id="30"/>
      <w:r>
        <w:t>Wählt eure beste Version</w:t>
      </w:r>
    </w:p>
    <w:p w14:paraId="63FF6D92" w14:textId="77777777" w:rsidR="00203D3E" w:rsidRDefault="00203D3E" w:rsidP="00203D3E">
      <w:r>
        <w:t xml:space="preserve">Unsere beste Hero-Version ist Nummer: </w:t>
      </w:r>
      <w:sdt>
        <w:sdtPr>
          <w:id w:val="711464485"/>
          <w:placeholder>
            <w:docPart w:val="D86A0A77A986412BB5CAFA7DF1014E13"/>
          </w:placeholder>
          <w:showingPlcHdr/>
        </w:sdtPr>
        <w:sdtContent>
          <w:r w:rsidRPr="00B908D0">
            <w:rPr>
              <w:rStyle w:val="Platzhaltertext"/>
            </w:rPr>
            <w:t>Klicken oder tippen Sie hier, um Text einzugeben.</w:t>
          </w:r>
        </w:sdtContent>
      </w:sdt>
    </w:p>
    <w:p w14:paraId="591B7080" w14:textId="77777777" w:rsidR="00203D3E" w:rsidRDefault="00203D3E" w:rsidP="00203D3E">
      <w:r>
        <w:t>Warum?</w:t>
      </w:r>
    </w:p>
    <w:p w14:paraId="0CB7BF03" w14:textId="77777777" w:rsidR="00203D3E" w:rsidRDefault="00203D3E" w:rsidP="00203D3E">
      <w:pPr>
        <w:pStyle w:val="berschrift3"/>
      </w:pPr>
      <w:bookmarkStart w:id="32" w:name="d-optional-mit-ki-1"/>
      <w:bookmarkEnd w:id="31"/>
      <w:r>
        <w:t>Optional mit KI</w:t>
      </w:r>
    </w:p>
    <w:p w14:paraId="002787C6" w14:textId="77777777" w:rsidR="00203D3E" w:rsidRPr="00DD7CD3" w:rsidRDefault="00203D3E" w:rsidP="00203D3E">
      <w:r w:rsidRPr="00DD7CD3">
        <w:t>KI-Prompt (kopieren &amp; ausfüllen):</w:t>
      </w:r>
    </w:p>
    <w:p w14:paraId="07905475" w14:textId="77777777" w:rsidR="00203D3E" w:rsidRDefault="00203D3E" w:rsidP="00203D3E">
      <w:r>
        <w:t>Schreibe 3 Hero-Varianten für unsere Startseite. Vorgaben:</w:t>
      </w:r>
    </w:p>
    <w:p w14:paraId="4704AF59" w14:textId="77777777" w:rsidR="00203D3E" w:rsidRDefault="00203D3E" w:rsidP="00203D3E">
      <w:pPr>
        <w:numPr>
          <w:ilvl w:val="0"/>
          <w:numId w:val="20"/>
        </w:numPr>
      </w:pPr>
      <w:r>
        <w:t>Headline: max. 8 Wörter</w:t>
      </w:r>
    </w:p>
    <w:p w14:paraId="19C7BCF2" w14:textId="77777777" w:rsidR="00203D3E" w:rsidRDefault="00203D3E" w:rsidP="00203D3E">
      <w:pPr>
        <w:numPr>
          <w:ilvl w:val="0"/>
          <w:numId w:val="20"/>
        </w:numPr>
      </w:pPr>
      <w:r>
        <w:t>Subheadline: max. 20 Wörter</w:t>
      </w:r>
    </w:p>
    <w:p w14:paraId="1EA84F61" w14:textId="77777777" w:rsidR="00203D3E" w:rsidRDefault="00203D3E" w:rsidP="00203D3E">
      <w:pPr>
        <w:numPr>
          <w:ilvl w:val="0"/>
          <w:numId w:val="20"/>
        </w:numPr>
      </w:pPr>
      <w:r>
        <w:t>1 Haupt-CTA Persona: [kurz] Ziel der Startseite: [kurz] Vermeide Floskeln wie „Herzlich willkommen“ oder „Marktführer“.</w:t>
      </w:r>
    </w:p>
    <w:p w14:paraId="39FA104F" w14:textId="77777777" w:rsidR="00203D3E" w:rsidRDefault="00203D3E" w:rsidP="00203D3E">
      <w:pPr>
        <w:pStyle w:val="berschrift2"/>
      </w:pPr>
      <w:bookmarkStart w:id="33" w:name="angebote-als-karten-teaser-planen"/>
      <w:bookmarkEnd w:id="28"/>
      <w:bookmarkEnd w:id="32"/>
      <w:r>
        <w:t>8) Angebote als Karten / Teaser planen</w:t>
      </w:r>
    </w:p>
    <w:p w14:paraId="495078E5" w14:textId="77777777" w:rsidR="00203D3E" w:rsidRDefault="00203D3E" w:rsidP="00203D3E">
      <w:r>
        <w:rPr>
          <w:b/>
          <w:bCs/>
        </w:rPr>
        <w:t>Ziel:</w:t>
      </w:r>
      <w:r>
        <w:t xml:space="preserve"> Ihr zeigt eure wichtigsten Angebote oder Inhalte in kleinen Blöcken.</w:t>
      </w:r>
    </w:p>
    <w:p w14:paraId="2F3ACCFF" w14:textId="77777777" w:rsidR="00203D3E" w:rsidRDefault="00203D3E" w:rsidP="00203D3E">
      <w:pPr>
        <w:pStyle w:val="berschrift3"/>
      </w:pPr>
      <w:bookmarkStart w:id="34" w:name="a-plant-36-karten"/>
      <w:r>
        <w:t>A) Plant 3–6 Karten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559"/>
        <w:gridCol w:w="2240"/>
        <w:gridCol w:w="2016"/>
        <w:gridCol w:w="2240"/>
        <w:gridCol w:w="2016"/>
      </w:tblGrid>
      <w:tr w:rsidR="00203D3E" w14:paraId="328F1471" w14:textId="77777777" w:rsidTr="009C6014">
        <w:trPr>
          <w:tblHeader/>
        </w:trPr>
        <w:tc>
          <w:tcPr>
            <w:tcW w:w="488" w:type="dxa"/>
          </w:tcPr>
          <w:p w14:paraId="7DD72A60" w14:textId="77777777" w:rsidR="00203D3E" w:rsidRDefault="00203D3E" w:rsidP="009C6014">
            <w:r>
              <w:t>Karte</w:t>
            </w:r>
          </w:p>
        </w:tc>
        <w:tc>
          <w:tcPr>
            <w:tcW w:w="1955" w:type="dxa"/>
          </w:tcPr>
          <w:p w14:paraId="4281999D" w14:textId="77777777" w:rsidR="00203D3E" w:rsidRDefault="00203D3E" w:rsidP="009C6014">
            <w:r>
              <w:t>Titel (2–4 Wörter)</w:t>
            </w:r>
          </w:p>
        </w:tc>
        <w:tc>
          <w:tcPr>
            <w:tcW w:w="1760" w:type="dxa"/>
          </w:tcPr>
          <w:p w14:paraId="00EEF5E1" w14:textId="77777777" w:rsidR="00203D3E" w:rsidRDefault="00203D3E" w:rsidP="009C6014">
            <w:r>
              <w:t>Nutzen in 1 Satz</w:t>
            </w:r>
          </w:p>
        </w:tc>
        <w:tc>
          <w:tcPr>
            <w:tcW w:w="1955" w:type="dxa"/>
          </w:tcPr>
          <w:p w14:paraId="6A5B640B" w14:textId="77777777" w:rsidR="00203D3E" w:rsidRDefault="00203D3E" w:rsidP="009C6014">
            <w:r>
              <w:t>Bild- oder Icon-Idee</w:t>
            </w:r>
          </w:p>
        </w:tc>
        <w:tc>
          <w:tcPr>
            <w:tcW w:w="1760" w:type="dxa"/>
          </w:tcPr>
          <w:p w14:paraId="4F19F9C0" w14:textId="77777777" w:rsidR="00203D3E" w:rsidRDefault="00203D3E" w:rsidP="009C6014">
            <w:r>
              <w:t>Link zu</w:t>
            </w:r>
          </w:p>
        </w:tc>
      </w:tr>
      <w:tr w:rsidR="00203D3E" w14:paraId="6CD03AAE" w14:textId="77777777" w:rsidTr="009C6014">
        <w:tc>
          <w:tcPr>
            <w:tcW w:w="488" w:type="dxa"/>
          </w:tcPr>
          <w:p w14:paraId="360FF6C9" w14:textId="77777777" w:rsidR="00203D3E" w:rsidRDefault="00203D3E" w:rsidP="009C6014">
            <w:r>
              <w:t>1</w:t>
            </w:r>
          </w:p>
        </w:tc>
        <w:sdt>
          <w:sdtPr>
            <w:id w:val="-1652978845"/>
            <w:placeholder>
              <w:docPart w:val="D86A0A77A986412BB5CAFA7DF1014E13"/>
            </w:placeholder>
            <w:showingPlcHdr/>
          </w:sdtPr>
          <w:sdtContent>
            <w:tc>
              <w:tcPr>
                <w:tcW w:w="1955" w:type="dxa"/>
              </w:tcPr>
              <w:p w14:paraId="1D7B5EA7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-1781797815"/>
            <w:placeholder>
              <w:docPart w:val="D86A0A77A986412BB5CAFA7DF1014E13"/>
            </w:placeholder>
            <w:showingPlcHdr/>
          </w:sdtPr>
          <w:sdtContent>
            <w:tc>
              <w:tcPr>
                <w:tcW w:w="1760" w:type="dxa"/>
              </w:tcPr>
              <w:p w14:paraId="20EAFA25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279540176"/>
            <w:placeholder>
              <w:docPart w:val="D86A0A77A986412BB5CAFA7DF1014E13"/>
            </w:placeholder>
            <w:showingPlcHdr/>
          </w:sdtPr>
          <w:sdtContent>
            <w:tc>
              <w:tcPr>
                <w:tcW w:w="1955" w:type="dxa"/>
              </w:tcPr>
              <w:p w14:paraId="718B303C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-99022083"/>
            <w:placeholder>
              <w:docPart w:val="D86A0A77A986412BB5CAFA7DF1014E13"/>
            </w:placeholder>
            <w:showingPlcHdr/>
          </w:sdtPr>
          <w:sdtContent>
            <w:tc>
              <w:tcPr>
                <w:tcW w:w="1760" w:type="dxa"/>
              </w:tcPr>
              <w:p w14:paraId="03C662FD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</w:tr>
      <w:tr w:rsidR="00203D3E" w14:paraId="586D7651" w14:textId="77777777" w:rsidTr="009C6014">
        <w:tc>
          <w:tcPr>
            <w:tcW w:w="488" w:type="dxa"/>
          </w:tcPr>
          <w:p w14:paraId="0B681CF3" w14:textId="77777777" w:rsidR="00203D3E" w:rsidRDefault="00203D3E" w:rsidP="009C6014">
            <w:r>
              <w:t>2</w:t>
            </w:r>
          </w:p>
        </w:tc>
        <w:sdt>
          <w:sdtPr>
            <w:id w:val="-1872371271"/>
            <w:placeholder>
              <w:docPart w:val="D86A0A77A986412BB5CAFA7DF1014E13"/>
            </w:placeholder>
            <w:showingPlcHdr/>
          </w:sdtPr>
          <w:sdtContent>
            <w:tc>
              <w:tcPr>
                <w:tcW w:w="1955" w:type="dxa"/>
              </w:tcPr>
              <w:p w14:paraId="342B53F2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-1340623698"/>
            <w:placeholder>
              <w:docPart w:val="D86A0A77A986412BB5CAFA7DF1014E13"/>
            </w:placeholder>
            <w:showingPlcHdr/>
          </w:sdtPr>
          <w:sdtContent>
            <w:tc>
              <w:tcPr>
                <w:tcW w:w="1760" w:type="dxa"/>
              </w:tcPr>
              <w:p w14:paraId="7D403132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1034006063"/>
            <w:placeholder>
              <w:docPart w:val="D86A0A77A986412BB5CAFA7DF1014E13"/>
            </w:placeholder>
            <w:showingPlcHdr/>
          </w:sdtPr>
          <w:sdtContent>
            <w:tc>
              <w:tcPr>
                <w:tcW w:w="1955" w:type="dxa"/>
              </w:tcPr>
              <w:p w14:paraId="22AC338B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328334785"/>
            <w:placeholder>
              <w:docPart w:val="D86A0A77A986412BB5CAFA7DF1014E13"/>
            </w:placeholder>
            <w:showingPlcHdr/>
          </w:sdtPr>
          <w:sdtContent>
            <w:tc>
              <w:tcPr>
                <w:tcW w:w="1760" w:type="dxa"/>
              </w:tcPr>
              <w:p w14:paraId="43421005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</w:tr>
      <w:tr w:rsidR="00203D3E" w14:paraId="2E34BE0E" w14:textId="77777777" w:rsidTr="009C6014">
        <w:tc>
          <w:tcPr>
            <w:tcW w:w="488" w:type="dxa"/>
          </w:tcPr>
          <w:p w14:paraId="7A60EDD8" w14:textId="77777777" w:rsidR="00203D3E" w:rsidRDefault="00203D3E" w:rsidP="009C6014">
            <w:r>
              <w:t>3</w:t>
            </w:r>
          </w:p>
        </w:tc>
        <w:sdt>
          <w:sdtPr>
            <w:id w:val="1594203868"/>
            <w:placeholder>
              <w:docPart w:val="D86A0A77A986412BB5CAFA7DF1014E13"/>
            </w:placeholder>
            <w:showingPlcHdr/>
          </w:sdtPr>
          <w:sdtContent>
            <w:tc>
              <w:tcPr>
                <w:tcW w:w="1955" w:type="dxa"/>
              </w:tcPr>
              <w:p w14:paraId="7391714D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1153486254"/>
            <w:placeholder>
              <w:docPart w:val="D86A0A77A986412BB5CAFA7DF1014E13"/>
            </w:placeholder>
            <w:showingPlcHdr/>
          </w:sdtPr>
          <w:sdtContent>
            <w:tc>
              <w:tcPr>
                <w:tcW w:w="1760" w:type="dxa"/>
              </w:tcPr>
              <w:p w14:paraId="2DB47E4D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409667374"/>
            <w:placeholder>
              <w:docPart w:val="D86A0A77A986412BB5CAFA7DF1014E13"/>
            </w:placeholder>
            <w:showingPlcHdr/>
          </w:sdtPr>
          <w:sdtContent>
            <w:tc>
              <w:tcPr>
                <w:tcW w:w="1955" w:type="dxa"/>
              </w:tcPr>
              <w:p w14:paraId="005E1609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-220604328"/>
            <w:placeholder>
              <w:docPart w:val="D86A0A77A986412BB5CAFA7DF1014E13"/>
            </w:placeholder>
            <w:showingPlcHdr/>
          </w:sdtPr>
          <w:sdtContent>
            <w:tc>
              <w:tcPr>
                <w:tcW w:w="1760" w:type="dxa"/>
              </w:tcPr>
              <w:p w14:paraId="34800461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</w:tr>
      <w:tr w:rsidR="00203D3E" w14:paraId="02BFC3A7" w14:textId="77777777" w:rsidTr="009C6014">
        <w:tc>
          <w:tcPr>
            <w:tcW w:w="488" w:type="dxa"/>
          </w:tcPr>
          <w:p w14:paraId="386BE585" w14:textId="77777777" w:rsidR="00203D3E" w:rsidRDefault="00203D3E" w:rsidP="009C6014">
            <w:r>
              <w:lastRenderedPageBreak/>
              <w:t>4</w:t>
            </w:r>
          </w:p>
        </w:tc>
        <w:sdt>
          <w:sdtPr>
            <w:id w:val="-373930067"/>
            <w:placeholder>
              <w:docPart w:val="D86A0A77A986412BB5CAFA7DF1014E13"/>
            </w:placeholder>
            <w:showingPlcHdr/>
          </w:sdtPr>
          <w:sdtContent>
            <w:tc>
              <w:tcPr>
                <w:tcW w:w="1955" w:type="dxa"/>
              </w:tcPr>
              <w:p w14:paraId="1E50EF44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-1236234874"/>
            <w:placeholder>
              <w:docPart w:val="D86A0A77A986412BB5CAFA7DF1014E13"/>
            </w:placeholder>
            <w:showingPlcHdr/>
          </w:sdtPr>
          <w:sdtContent>
            <w:tc>
              <w:tcPr>
                <w:tcW w:w="1760" w:type="dxa"/>
              </w:tcPr>
              <w:p w14:paraId="21F7D647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1615175090"/>
            <w:placeholder>
              <w:docPart w:val="D86A0A77A986412BB5CAFA7DF1014E13"/>
            </w:placeholder>
            <w:showingPlcHdr/>
          </w:sdtPr>
          <w:sdtContent>
            <w:tc>
              <w:tcPr>
                <w:tcW w:w="1955" w:type="dxa"/>
              </w:tcPr>
              <w:p w14:paraId="3BE41BB7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2079860652"/>
            <w:placeholder>
              <w:docPart w:val="D86A0A77A986412BB5CAFA7DF1014E13"/>
            </w:placeholder>
            <w:showingPlcHdr/>
          </w:sdtPr>
          <w:sdtContent>
            <w:tc>
              <w:tcPr>
                <w:tcW w:w="1760" w:type="dxa"/>
              </w:tcPr>
              <w:p w14:paraId="3907FE9E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</w:tr>
      <w:tr w:rsidR="00203D3E" w14:paraId="6E24BDAE" w14:textId="77777777" w:rsidTr="009C6014">
        <w:tc>
          <w:tcPr>
            <w:tcW w:w="488" w:type="dxa"/>
          </w:tcPr>
          <w:p w14:paraId="11C17F64" w14:textId="77777777" w:rsidR="00203D3E" w:rsidRDefault="00203D3E" w:rsidP="009C6014">
            <w:r>
              <w:t>5</w:t>
            </w:r>
          </w:p>
        </w:tc>
        <w:sdt>
          <w:sdtPr>
            <w:id w:val="659896598"/>
            <w:placeholder>
              <w:docPart w:val="D86A0A77A986412BB5CAFA7DF1014E13"/>
            </w:placeholder>
            <w:showingPlcHdr/>
          </w:sdtPr>
          <w:sdtContent>
            <w:tc>
              <w:tcPr>
                <w:tcW w:w="1955" w:type="dxa"/>
              </w:tcPr>
              <w:p w14:paraId="4740C8C4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-606043974"/>
            <w:placeholder>
              <w:docPart w:val="D86A0A77A986412BB5CAFA7DF1014E13"/>
            </w:placeholder>
            <w:showingPlcHdr/>
          </w:sdtPr>
          <w:sdtContent>
            <w:tc>
              <w:tcPr>
                <w:tcW w:w="1760" w:type="dxa"/>
              </w:tcPr>
              <w:p w14:paraId="1B62E2D8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713387906"/>
            <w:placeholder>
              <w:docPart w:val="D86A0A77A986412BB5CAFA7DF1014E13"/>
            </w:placeholder>
            <w:showingPlcHdr/>
          </w:sdtPr>
          <w:sdtContent>
            <w:tc>
              <w:tcPr>
                <w:tcW w:w="1955" w:type="dxa"/>
              </w:tcPr>
              <w:p w14:paraId="3BA53191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-1184665492"/>
            <w:placeholder>
              <w:docPart w:val="D86A0A77A986412BB5CAFA7DF1014E13"/>
            </w:placeholder>
            <w:showingPlcHdr/>
          </w:sdtPr>
          <w:sdtContent>
            <w:tc>
              <w:tcPr>
                <w:tcW w:w="1760" w:type="dxa"/>
              </w:tcPr>
              <w:p w14:paraId="4B6B4AE3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</w:tr>
      <w:tr w:rsidR="00203D3E" w14:paraId="0CF9C1D4" w14:textId="77777777" w:rsidTr="009C6014">
        <w:tc>
          <w:tcPr>
            <w:tcW w:w="488" w:type="dxa"/>
          </w:tcPr>
          <w:p w14:paraId="128DA68A" w14:textId="77777777" w:rsidR="00203D3E" w:rsidRDefault="00203D3E" w:rsidP="009C6014">
            <w:r>
              <w:t>6</w:t>
            </w:r>
          </w:p>
        </w:tc>
        <w:sdt>
          <w:sdtPr>
            <w:id w:val="2146687059"/>
            <w:placeholder>
              <w:docPart w:val="D86A0A77A986412BB5CAFA7DF1014E13"/>
            </w:placeholder>
            <w:showingPlcHdr/>
          </w:sdtPr>
          <w:sdtContent>
            <w:tc>
              <w:tcPr>
                <w:tcW w:w="1955" w:type="dxa"/>
              </w:tcPr>
              <w:p w14:paraId="5F3AA604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-941145943"/>
            <w:placeholder>
              <w:docPart w:val="D86A0A77A986412BB5CAFA7DF1014E13"/>
            </w:placeholder>
            <w:showingPlcHdr/>
          </w:sdtPr>
          <w:sdtContent>
            <w:tc>
              <w:tcPr>
                <w:tcW w:w="1760" w:type="dxa"/>
              </w:tcPr>
              <w:p w14:paraId="67FFD5E5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-457029158"/>
            <w:placeholder>
              <w:docPart w:val="D86A0A77A986412BB5CAFA7DF1014E13"/>
            </w:placeholder>
            <w:showingPlcHdr/>
          </w:sdtPr>
          <w:sdtContent>
            <w:tc>
              <w:tcPr>
                <w:tcW w:w="1955" w:type="dxa"/>
              </w:tcPr>
              <w:p w14:paraId="5CBDA85A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362952743"/>
            <w:placeholder>
              <w:docPart w:val="D86A0A77A986412BB5CAFA7DF1014E13"/>
            </w:placeholder>
            <w:showingPlcHdr/>
          </w:sdtPr>
          <w:sdtContent>
            <w:tc>
              <w:tcPr>
                <w:tcW w:w="1760" w:type="dxa"/>
              </w:tcPr>
              <w:p w14:paraId="72F06FB1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</w:tr>
    </w:tbl>
    <w:p w14:paraId="648DA47A" w14:textId="77777777" w:rsidR="00203D3E" w:rsidRDefault="00203D3E" w:rsidP="00203D3E">
      <w:pPr>
        <w:pStyle w:val="berschrift3"/>
      </w:pPr>
      <w:bookmarkStart w:id="35" w:name="b-check"/>
      <w:bookmarkEnd w:id="34"/>
      <w:r>
        <w:t>B) Check</w:t>
      </w:r>
    </w:p>
    <w:p w14:paraId="28EBBA95" w14:textId="77777777" w:rsidR="00203D3E" w:rsidRDefault="00000000" w:rsidP="00203D3E">
      <w:pPr>
        <w:ind w:firstLine="360"/>
      </w:pPr>
      <w:sdt>
        <w:sdtPr>
          <w:id w:val="-16936079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Versteht man jede Card sofort?</w:t>
      </w:r>
    </w:p>
    <w:p w14:paraId="7661ACEF" w14:textId="77777777" w:rsidR="00203D3E" w:rsidRDefault="00000000" w:rsidP="00203D3E">
      <w:pPr>
        <w:ind w:firstLine="360"/>
      </w:pPr>
      <w:sdt>
        <w:sdtPr>
          <w:id w:val="4859028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Passen die Cards stilistisch zusammen?</w:t>
      </w:r>
    </w:p>
    <w:p w14:paraId="1C343F9E" w14:textId="77777777" w:rsidR="00203D3E" w:rsidRDefault="00000000" w:rsidP="00203D3E">
      <w:pPr>
        <w:ind w:firstLine="360"/>
      </w:pPr>
      <w:sdt>
        <w:sdtPr>
          <w:id w:val="8720408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Machen sie Lust zum Klicken?</w:t>
      </w:r>
    </w:p>
    <w:p w14:paraId="1B794E5E" w14:textId="77777777" w:rsidR="00203D3E" w:rsidRDefault="00000000" w:rsidP="00203D3E">
      <w:pPr>
        <w:ind w:firstLine="360"/>
      </w:pPr>
      <w:sdt>
        <w:sdtPr>
          <w:id w:val="14072690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Ist der Nutzen sichtbar?</w:t>
      </w:r>
    </w:p>
    <w:p w14:paraId="17C027F2" w14:textId="77777777" w:rsidR="00203D3E" w:rsidRDefault="00203D3E" w:rsidP="00203D3E">
      <w:pPr>
        <w:pStyle w:val="berschrift2"/>
      </w:pPr>
      <w:bookmarkStart w:id="36" w:name="cta-check"/>
      <w:bookmarkEnd w:id="33"/>
      <w:bookmarkEnd w:id="35"/>
      <w:r>
        <w:t>9) CTA-Check</w:t>
      </w:r>
    </w:p>
    <w:p w14:paraId="41C92071" w14:textId="77777777" w:rsidR="00203D3E" w:rsidRDefault="00203D3E" w:rsidP="00203D3E">
      <w:r>
        <w:rPr>
          <w:b/>
          <w:bCs/>
        </w:rPr>
        <w:t>Ziel:</w:t>
      </w:r>
      <w:r>
        <w:t xml:space="preserve"> Eure wichtigsten Buttons sollen gut sichtbar und leicht klickbar sein.</w:t>
      </w:r>
    </w:p>
    <w:p w14:paraId="5BEE6B5C" w14:textId="77777777" w:rsidR="00203D3E" w:rsidRDefault="00203D3E" w:rsidP="00203D3E">
      <w:pPr>
        <w:pStyle w:val="berschrift3"/>
      </w:pPr>
      <w:bookmarkStart w:id="37" w:name="checkliste"/>
      <w:r>
        <w:t>Checkliste</w:t>
      </w:r>
    </w:p>
    <w:p w14:paraId="6499A03B" w14:textId="77777777" w:rsidR="00203D3E" w:rsidRDefault="00000000" w:rsidP="00203D3E">
      <w:pPr>
        <w:ind w:firstLine="360"/>
      </w:pPr>
      <w:sdt>
        <w:sdtPr>
          <w:id w:val="12516966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 xml:space="preserve">Gibt es auf der Seite </w:t>
      </w:r>
      <w:r w:rsidR="00203D3E" w:rsidRPr="007F5D16">
        <w:t>eine klare Haupt-CTA</w:t>
      </w:r>
      <w:r w:rsidR="00203D3E">
        <w:t>?</w:t>
      </w:r>
    </w:p>
    <w:p w14:paraId="74A4E247" w14:textId="77777777" w:rsidR="00203D3E" w:rsidRDefault="00000000" w:rsidP="00203D3E">
      <w:pPr>
        <w:ind w:firstLine="360"/>
      </w:pPr>
      <w:sdt>
        <w:sdtPr>
          <w:id w:val="6444680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Hat die CTA genug Abstand zu anderen Elementen?</w:t>
      </w:r>
    </w:p>
    <w:p w14:paraId="7489BEBE" w14:textId="77777777" w:rsidR="00203D3E" w:rsidRDefault="00000000" w:rsidP="00203D3E">
      <w:pPr>
        <w:ind w:firstLine="360"/>
      </w:pPr>
      <w:sdt>
        <w:sdtPr>
          <w:id w:val="14768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Ist die CTA auf dem Handy gut klickbar?</w:t>
      </w:r>
    </w:p>
    <w:p w14:paraId="63677017" w14:textId="77777777" w:rsidR="00203D3E" w:rsidRDefault="00000000" w:rsidP="00203D3E">
      <w:pPr>
        <w:ind w:firstLine="360"/>
      </w:pPr>
      <w:sdt>
        <w:sdtPr>
          <w:id w:val="10729315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 xml:space="preserve">Ist sie ungefähr </w:t>
      </w:r>
      <w:r w:rsidR="00203D3E" w:rsidRPr="007F5D16">
        <w:t xml:space="preserve">44 × 44 px </w:t>
      </w:r>
      <w:r w:rsidR="00203D3E">
        <w:t>oder grösser?</w:t>
      </w:r>
    </w:p>
    <w:p w14:paraId="1243FFF2" w14:textId="77777777" w:rsidR="00203D3E" w:rsidRDefault="00000000" w:rsidP="00203D3E">
      <w:pPr>
        <w:ind w:firstLine="360"/>
      </w:pPr>
      <w:sdt>
        <w:sdtPr>
          <w:id w:val="18494469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Steht sie an einer sinnvollen Stelle?</w:t>
      </w:r>
    </w:p>
    <w:p w14:paraId="55BE955E" w14:textId="77777777" w:rsidR="00203D3E" w:rsidRDefault="00000000" w:rsidP="00203D3E">
      <w:pPr>
        <w:ind w:firstLine="360"/>
      </w:pPr>
      <w:sdt>
        <w:sdtPr>
          <w:id w:val="-11710228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Sind Neben-CTAs deutlich weniger wichtig gestaltet?</w:t>
      </w:r>
    </w:p>
    <w:p w14:paraId="0B7528AB" w14:textId="77777777" w:rsidR="00203D3E" w:rsidRDefault="00203D3E" w:rsidP="00203D3E">
      <w:pPr>
        <w:pStyle w:val="berschrift3"/>
      </w:pPr>
      <w:bookmarkStart w:id="38" w:name="eure-haupt-ctas"/>
      <w:bookmarkEnd w:id="37"/>
      <w:r>
        <w:t>Eure Haupt-CTAs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27"/>
        <w:gridCol w:w="3948"/>
        <w:gridCol w:w="3896"/>
      </w:tblGrid>
      <w:tr w:rsidR="00203D3E" w14:paraId="1966D0DB" w14:textId="77777777" w:rsidTr="009C6014">
        <w:trPr>
          <w:tblHeader/>
        </w:trPr>
        <w:tc>
          <w:tcPr>
            <w:tcW w:w="0" w:type="auto"/>
          </w:tcPr>
          <w:p w14:paraId="28A5E2B7" w14:textId="77777777" w:rsidR="00203D3E" w:rsidRDefault="00203D3E" w:rsidP="009C6014">
            <w:r>
              <w:t>Seite</w:t>
            </w:r>
          </w:p>
        </w:tc>
        <w:tc>
          <w:tcPr>
            <w:tcW w:w="0" w:type="auto"/>
          </w:tcPr>
          <w:p w14:paraId="7EF761F7" w14:textId="77777777" w:rsidR="00203D3E" w:rsidRDefault="00203D3E" w:rsidP="009C6014">
            <w:r>
              <w:t>Haupt-CTA</w:t>
            </w:r>
          </w:p>
        </w:tc>
        <w:tc>
          <w:tcPr>
            <w:tcW w:w="0" w:type="auto"/>
          </w:tcPr>
          <w:p w14:paraId="7376389D" w14:textId="77777777" w:rsidR="00203D3E" w:rsidRDefault="00203D3E" w:rsidP="009C6014">
            <w:r>
              <w:t>Wo steht sie?</w:t>
            </w:r>
          </w:p>
        </w:tc>
      </w:tr>
      <w:tr w:rsidR="00203D3E" w14:paraId="09ECE3DC" w14:textId="77777777" w:rsidTr="009C6014">
        <w:tc>
          <w:tcPr>
            <w:tcW w:w="0" w:type="auto"/>
          </w:tcPr>
          <w:p w14:paraId="186711BD" w14:textId="77777777" w:rsidR="00203D3E" w:rsidRDefault="00203D3E" w:rsidP="009C6014">
            <w:r>
              <w:t>Startseite</w:t>
            </w:r>
          </w:p>
        </w:tc>
        <w:sdt>
          <w:sdtPr>
            <w:id w:val="-923251876"/>
            <w:placeholder>
              <w:docPart w:val="D86A0A77A986412BB5CAFA7DF1014E13"/>
            </w:placeholder>
            <w:showingPlcHdr/>
          </w:sdtPr>
          <w:sdtContent>
            <w:tc>
              <w:tcPr>
                <w:tcW w:w="0" w:type="auto"/>
              </w:tcPr>
              <w:p w14:paraId="452051A2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-709877526"/>
            <w:placeholder>
              <w:docPart w:val="D86A0A77A986412BB5CAFA7DF1014E13"/>
            </w:placeholder>
            <w:showingPlcHdr/>
          </w:sdtPr>
          <w:sdtContent>
            <w:tc>
              <w:tcPr>
                <w:tcW w:w="0" w:type="auto"/>
              </w:tcPr>
              <w:p w14:paraId="03E882C1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</w:tr>
      <w:tr w:rsidR="00203D3E" w14:paraId="38B0F587" w14:textId="77777777" w:rsidTr="009C6014">
        <w:tc>
          <w:tcPr>
            <w:tcW w:w="0" w:type="auto"/>
          </w:tcPr>
          <w:p w14:paraId="5FEE15CF" w14:textId="77777777" w:rsidR="00203D3E" w:rsidRDefault="00203D3E" w:rsidP="009C6014">
            <w:r>
              <w:t>Unterseite 1</w:t>
            </w:r>
          </w:p>
        </w:tc>
        <w:sdt>
          <w:sdtPr>
            <w:id w:val="2079699551"/>
            <w:placeholder>
              <w:docPart w:val="D86A0A77A986412BB5CAFA7DF1014E13"/>
            </w:placeholder>
            <w:showingPlcHdr/>
          </w:sdtPr>
          <w:sdtContent>
            <w:tc>
              <w:tcPr>
                <w:tcW w:w="0" w:type="auto"/>
              </w:tcPr>
              <w:p w14:paraId="4BC78A74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-1587760296"/>
            <w:placeholder>
              <w:docPart w:val="D86A0A77A986412BB5CAFA7DF1014E13"/>
            </w:placeholder>
            <w:showingPlcHdr/>
          </w:sdtPr>
          <w:sdtContent>
            <w:tc>
              <w:tcPr>
                <w:tcW w:w="0" w:type="auto"/>
              </w:tcPr>
              <w:p w14:paraId="41175F54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</w:tr>
    </w:tbl>
    <w:p w14:paraId="77C817FA" w14:textId="77777777" w:rsidR="00203D3E" w:rsidRDefault="00203D3E" w:rsidP="00203D3E">
      <w:pPr>
        <w:pStyle w:val="berschrift2"/>
      </w:pPr>
      <w:bookmarkStart w:id="39" w:name="bilder-und-alt-texte"/>
      <w:bookmarkEnd w:id="36"/>
      <w:bookmarkEnd w:id="38"/>
      <w:r>
        <w:t>10) Bilder und Alt-Texte</w:t>
      </w:r>
    </w:p>
    <w:p w14:paraId="524CCD27" w14:textId="77777777" w:rsidR="00203D3E" w:rsidRDefault="00203D3E" w:rsidP="00203D3E">
      <w:r>
        <w:rPr>
          <w:b/>
          <w:bCs/>
        </w:rPr>
        <w:t>Ziel:</w:t>
      </w:r>
      <w:r>
        <w:t xml:space="preserve"> Bilder sollen helfen, nicht nur schön aussehen. Jedes wichtige Bild braucht einen Alt-Text.</w:t>
      </w:r>
    </w:p>
    <w:p w14:paraId="67672A68" w14:textId="77777777" w:rsidR="00203D3E" w:rsidRDefault="00203D3E" w:rsidP="00203D3E">
      <w:pPr>
        <w:pStyle w:val="berschrift3"/>
      </w:pPr>
      <w:bookmarkStart w:id="40" w:name="regeln"/>
      <w:r>
        <w:t>Regeln</w:t>
      </w:r>
    </w:p>
    <w:p w14:paraId="7BD2BE6E" w14:textId="77777777" w:rsidR="00203D3E" w:rsidRDefault="00203D3E" w:rsidP="00203D3E">
      <w:pPr>
        <w:numPr>
          <w:ilvl w:val="0"/>
          <w:numId w:val="20"/>
        </w:numPr>
      </w:pPr>
      <w:r>
        <w:t xml:space="preserve">Der Alt-Text beschreibt </w:t>
      </w:r>
      <w:r w:rsidRPr="007F5D16">
        <w:t>kurz und klar</w:t>
      </w:r>
      <w:r>
        <w:t>, was wichtig ist.</w:t>
      </w:r>
    </w:p>
    <w:p w14:paraId="5EE07C51" w14:textId="77777777" w:rsidR="00203D3E" w:rsidRDefault="00203D3E" w:rsidP="00203D3E">
      <w:pPr>
        <w:numPr>
          <w:ilvl w:val="0"/>
          <w:numId w:val="20"/>
        </w:numPr>
      </w:pPr>
      <w:r>
        <w:t xml:space="preserve">Dekorative Bilder bekommen </w:t>
      </w:r>
      <w:r w:rsidRPr="007F5D16">
        <w:t>keinen beschreibenden Alt-Text</w:t>
      </w:r>
      <w:r>
        <w:t>.</w:t>
      </w:r>
    </w:p>
    <w:p w14:paraId="650E2117" w14:textId="77777777" w:rsidR="00203D3E" w:rsidRDefault="00203D3E" w:rsidP="00203D3E">
      <w:pPr>
        <w:numPr>
          <w:ilvl w:val="0"/>
          <w:numId w:val="20"/>
        </w:numPr>
      </w:pPr>
      <w:r>
        <w:t xml:space="preserve">Wenn Text auf einem Bild liegt, muss er </w:t>
      </w:r>
      <w:r w:rsidRPr="007F5D16">
        <w:t xml:space="preserve">gut lesbar </w:t>
      </w:r>
      <w:r>
        <w:t>sein.</w:t>
      </w:r>
    </w:p>
    <w:p w14:paraId="6A185E3F" w14:textId="77777777" w:rsidR="00203D3E" w:rsidRDefault="00203D3E" w:rsidP="00203D3E">
      <w:pPr>
        <w:pStyle w:val="berschrift3"/>
      </w:pPr>
      <w:bookmarkStart w:id="41" w:name="tabelle"/>
      <w:bookmarkEnd w:id="40"/>
      <w:r>
        <w:lastRenderedPageBreak/>
        <w:t>Tabelle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222"/>
        <w:gridCol w:w="1835"/>
        <w:gridCol w:w="1835"/>
        <w:gridCol w:w="2854"/>
        <w:gridCol w:w="1325"/>
      </w:tblGrid>
      <w:tr w:rsidR="00203D3E" w14:paraId="3C6BB988" w14:textId="77777777" w:rsidTr="009C6014">
        <w:trPr>
          <w:tblHeader/>
        </w:trPr>
        <w:tc>
          <w:tcPr>
            <w:tcW w:w="1067" w:type="dxa"/>
          </w:tcPr>
          <w:p w14:paraId="43E4907F" w14:textId="77777777" w:rsidR="00203D3E" w:rsidRDefault="00203D3E" w:rsidP="009C6014">
            <w:r>
              <w:t>Seite</w:t>
            </w:r>
          </w:p>
        </w:tc>
        <w:tc>
          <w:tcPr>
            <w:tcW w:w="1601" w:type="dxa"/>
          </w:tcPr>
          <w:p w14:paraId="32882A69" w14:textId="77777777" w:rsidR="00203D3E" w:rsidRDefault="00203D3E" w:rsidP="009C6014">
            <w:r>
              <w:t>Bild / Motiv</w:t>
            </w:r>
          </w:p>
        </w:tc>
        <w:tc>
          <w:tcPr>
            <w:tcW w:w="1601" w:type="dxa"/>
          </w:tcPr>
          <w:p w14:paraId="2CCFC28E" w14:textId="77777777" w:rsidR="00203D3E" w:rsidRDefault="00203D3E" w:rsidP="009C6014">
            <w:r>
              <w:t>Zweck des Bildes</w:t>
            </w:r>
          </w:p>
        </w:tc>
        <w:tc>
          <w:tcPr>
            <w:tcW w:w="2491" w:type="dxa"/>
          </w:tcPr>
          <w:p w14:paraId="39679535" w14:textId="77777777" w:rsidR="00203D3E" w:rsidRDefault="00203D3E" w:rsidP="009C6014">
            <w:r>
              <w:t>Alt-Text (max. 120 Zeichen)</w:t>
            </w:r>
          </w:p>
        </w:tc>
        <w:tc>
          <w:tcPr>
            <w:tcW w:w="1156" w:type="dxa"/>
          </w:tcPr>
          <w:p w14:paraId="55D3E101" w14:textId="77777777" w:rsidR="00203D3E" w:rsidRDefault="00203D3E" w:rsidP="009C6014">
            <w:r>
              <w:t>Dekorativ?</w:t>
            </w:r>
          </w:p>
        </w:tc>
      </w:tr>
      <w:tr w:rsidR="00203D3E" w14:paraId="4923BA7F" w14:textId="77777777" w:rsidTr="009C6014">
        <w:tc>
          <w:tcPr>
            <w:tcW w:w="1067" w:type="dxa"/>
          </w:tcPr>
          <w:p w14:paraId="0BB96BE7" w14:textId="77777777" w:rsidR="00203D3E" w:rsidRDefault="00203D3E" w:rsidP="009C6014">
            <w:r>
              <w:t>Startseite</w:t>
            </w:r>
          </w:p>
        </w:tc>
        <w:sdt>
          <w:sdtPr>
            <w:id w:val="1341115493"/>
            <w:placeholder>
              <w:docPart w:val="D86A0A77A986412BB5CAFA7DF1014E13"/>
            </w:placeholder>
            <w:showingPlcHdr/>
          </w:sdtPr>
          <w:sdtContent>
            <w:tc>
              <w:tcPr>
                <w:tcW w:w="1601" w:type="dxa"/>
              </w:tcPr>
              <w:p w14:paraId="636D3A0F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-1662609539"/>
            <w:placeholder>
              <w:docPart w:val="D86A0A77A986412BB5CAFA7DF1014E13"/>
            </w:placeholder>
            <w:showingPlcHdr/>
          </w:sdtPr>
          <w:sdtContent>
            <w:tc>
              <w:tcPr>
                <w:tcW w:w="1601" w:type="dxa"/>
              </w:tcPr>
              <w:p w14:paraId="705933AD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1527444024"/>
            <w:placeholder>
              <w:docPart w:val="D86A0A77A986412BB5CAFA7DF1014E13"/>
            </w:placeholder>
            <w:showingPlcHdr/>
          </w:sdtPr>
          <w:sdtContent>
            <w:tc>
              <w:tcPr>
                <w:tcW w:w="2491" w:type="dxa"/>
              </w:tcPr>
              <w:p w14:paraId="29207912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tc>
          <w:tcPr>
            <w:tcW w:w="1156" w:type="dxa"/>
          </w:tcPr>
          <w:p w14:paraId="5DD17FE1" w14:textId="77777777" w:rsidR="00203D3E" w:rsidRDefault="00000000" w:rsidP="009C6014">
            <w:sdt>
              <w:sdtPr>
                <w:id w:val="-1364672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3D3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D3E">
              <w:t xml:space="preserve"> Ja </w:t>
            </w:r>
            <w:sdt>
              <w:sdtPr>
                <w:id w:val="-520079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3D3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D3E">
              <w:t xml:space="preserve"> Nein</w:t>
            </w:r>
          </w:p>
        </w:tc>
      </w:tr>
      <w:tr w:rsidR="00203D3E" w14:paraId="0F58F6B8" w14:textId="77777777" w:rsidTr="009C6014">
        <w:tc>
          <w:tcPr>
            <w:tcW w:w="1067" w:type="dxa"/>
          </w:tcPr>
          <w:p w14:paraId="7AB67938" w14:textId="77777777" w:rsidR="00203D3E" w:rsidRDefault="00203D3E" w:rsidP="009C6014">
            <w:r>
              <w:t>Startseite</w:t>
            </w:r>
          </w:p>
        </w:tc>
        <w:sdt>
          <w:sdtPr>
            <w:id w:val="545109509"/>
            <w:placeholder>
              <w:docPart w:val="D86A0A77A986412BB5CAFA7DF1014E13"/>
            </w:placeholder>
            <w:showingPlcHdr/>
          </w:sdtPr>
          <w:sdtContent>
            <w:tc>
              <w:tcPr>
                <w:tcW w:w="1601" w:type="dxa"/>
              </w:tcPr>
              <w:p w14:paraId="45554670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-493186295"/>
            <w:placeholder>
              <w:docPart w:val="D86A0A77A986412BB5CAFA7DF1014E13"/>
            </w:placeholder>
            <w:showingPlcHdr/>
          </w:sdtPr>
          <w:sdtContent>
            <w:tc>
              <w:tcPr>
                <w:tcW w:w="1601" w:type="dxa"/>
              </w:tcPr>
              <w:p w14:paraId="737C2282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-292133564"/>
            <w:placeholder>
              <w:docPart w:val="D86A0A77A986412BB5CAFA7DF1014E13"/>
            </w:placeholder>
            <w:showingPlcHdr/>
          </w:sdtPr>
          <w:sdtContent>
            <w:tc>
              <w:tcPr>
                <w:tcW w:w="2491" w:type="dxa"/>
              </w:tcPr>
              <w:p w14:paraId="7C44BDAC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tc>
          <w:tcPr>
            <w:tcW w:w="1156" w:type="dxa"/>
          </w:tcPr>
          <w:p w14:paraId="742D77C7" w14:textId="77777777" w:rsidR="00203D3E" w:rsidRDefault="00000000" w:rsidP="009C6014">
            <w:sdt>
              <w:sdtPr>
                <w:id w:val="-277495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3D3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D3E">
              <w:t xml:space="preserve"> Ja </w:t>
            </w:r>
            <w:sdt>
              <w:sdtPr>
                <w:id w:val="565002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3D3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D3E">
              <w:t xml:space="preserve"> Nein</w:t>
            </w:r>
          </w:p>
        </w:tc>
      </w:tr>
      <w:tr w:rsidR="00203D3E" w14:paraId="5D399DAC" w14:textId="77777777" w:rsidTr="009C6014">
        <w:tc>
          <w:tcPr>
            <w:tcW w:w="1067" w:type="dxa"/>
          </w:tcPr>
          <w:p w14:paraId="62FDBA32" w14:textId="77777777" w:rsidR="00203D3E" w:rsidRDefault="00203D3E" w:rsidP="009C6014">
            <w:r>
              <w:t>Unterseite 1</w:t>
            </w:r>
          </w:p>
        </w:tc>
        <w:sdt>
          <w:sdtPr>
            <w:id w:val="880982576"/>
            <w:placeholder>
              <w:docPart w:val="D86A0A77A986412BB5CAFA7DF1014E13"/>
            </w:placeholder>
            <w:showingPlcHdr/>
          </w:sdtPr>
          <w:sdtContent>
            <w:tc>
              <w:tcPr>
                <w:tcW w:w="1601" w:type="dxa"/>
              </w:tcPr>
              <w:p w14:paraId="3ADD09B3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-847404647"/>
            <w:placeholder>
              <w:docPart w:val="D86A0A77A986412BB5CAFA7DF1014E13"/>
            </w:placeholder>
            <w:showingPlcHdr/>
          </w:sdtPr>
          <w:sdtContent>
            <w:tc>
              <w:tcPr>
                <w:tcW w:w="1601" w:type="dxa"/>
              </w:tcPr>
              <w:p w14:paraId="4CC9E354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-72289934"/>
            <w:placeholder>
              <w:docPart w:val="D86A0A77A986412BB5CAFA7DF1014E13"/>
            </w:placeholder>
            <w:showingPlcHdr/>
          </w:sdtPr>
          <w:sdtContent>
            <w:tc>
              <w:tcPr>
                <w:tcW w:w="2491" w:type="dxa"/>
              </w:tcPr>
              <w:p w14:paraId="7822FC68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tc>
          <w:tcPr>
            <w:tcW w:w="1156" w:type="dxa"/>
          </w:tcPr>
          <w:p w14:paraId="713A1B63" w14:textId="77777777" w:rsidR="00203D3E" w:rsidRDefault="00000000" w:rsidP="009C6014">
            <w:sdt>
              <w:sdtPr>
                <w:id w:val="173693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3D3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D3E">
              <w:t xml:space="preserve"> Ja </w:t>
            </w:r>
            <w:sdt>
              <w:sdtPr>
                <w:id w:val="10238989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03D3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03D3E">
              <w:t>Nein</w:t>
            </w:r>
          </w:p>
        </w:tc>
      </w:tr>
      <w:tr w:rsidR="00203D3E" w14:paraId="64494CE7" w14:textId="77777777" w:rsidTr="009C6014">
        <w:tc>
          <w:tcPr>
            <w:tcW w:w="1067" w:type="dxa"/>
          </w:tcPr>
          <w:p w14:paraId="0662C14E" w14:textId="77777777" w:rsidR="00203D3E" w:rsidRDefault="00203D3E" w:rsidP="009C6014">
            <w:r>
              <w:t>Unterseite 1</w:t>
            </w:r>
          </w:p>
        </w:tc>
        <w:sdt>
          <w:sdtPr>
            <w:id w:val="1375741121"/>
            <w:placeholder>
              <w:docPart w:val="D86A0A77A986412BB5CAFA7DF1014E13"/>
            </w:placeholder>
            <w:showingPlcHdr/>
          </w:sdtPr>
          <w:sdtContent>
            <w:tc>
              <w:tcPr>
                <w:tcW w:w="1601" w:type="dxa"/>
              </w:tcPr>
              <w:p w14:paraId="159E7D71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-1629776204"/>
            <w:placeholder>
              <w:docPart w:val="D86A0A77A986412BB5CAFA7DF1014E13"/>
            </w:placeholder>
            <w:showingPlcHdr/>
          </w:sdtPr>
          <w:sdtContent>
            <w:tc>
              <w:tcPr>
                <w:tcW w:w="1601" w:type="dxa"/>
              </w:tcPr>
              <w:p w14:paraId="7C3F230D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sdt>
          <w:sdtPr>
            <w:id w:val="264121590"/>
            <w:placeholder>
              <w:docPart w:val="D86A0A77A986412BB5CAFA7DF1014E13"/>
            </w:placeholder>
            <w:showingPlcHdr/>
          </w:sdtPr>
          <w:sdtContent>
            <w:tc>
              <w:tcPr>
                <w:tcW w:w="2491" w:type="dxa"/>
              </w:tcPr>
              <w:p w14:paraId="1D30A31C" w14:textId="77777777" w:rsidR="00203D3E" w:rsidRDefault="00203D3E" w:rsidP="009C6014">
                <w:r w:rsidRPr="00B908D0">
                  <w:rPr>
                    <w:rStyle w:val="Platzhaltertext"/>
                  </w:rPr>
                  <w:t>Klicken oder tippen Sie hier, um Text einzugeben.</w:t>
                </w:r>
              </w:p>
            </w:tc>
          </w:sdtContent>
        </w:sdt>
        <w:tc>
          <w:tcPr>
            <w:tcW w:w="1156" w:type="dxa"/>
          </w:tcPr>
          <w:p w14:paraId="6DEE2689" w14:textId="77777777" w:rsidR="00203D3E" w:rsidRDefault="00000000" w:rsidP="009C6014">
            <w:sdt>
              <w:sdtPr>
                <w:id w:val="1107855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3D3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D3E">
              <w:t xml:space="preserve"> Ja </w:t>
            </w:r>
            <w:sdt>
              <w:sdtPr>
                <w:id w:val="397404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3D3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D3E">
              <w:t xml:space="preserve"> Nein</w:t>
            </w:r>
          </w:p>
        </w:tc>
      </w:tr>
    </w:tbl>
    <w:p w14:paraId="6B1832ED" w14:textId="77777777" w:rsidR="00203D3E" w:rsidRDefault="00203D3E" w:rsidP="00203D3E">
      <w:pPr>
        <w:pStyle w:val="berschrift2"/>
      </w:pPr>
      <w:bookmarkStart w:id="42" w:name="mini-barrierefreiheits-check"/>
      <w:bookmarkEnd w:id="39"/>
      <w:bookmarkEnd w:id="41"/>
      <w:r>
        <w:t>11) Mini-Barrierefreiheits-Check</w:t>
      </w:r>
    </w:p>
    <w:p w14:paraId="1A66955A" w14:textId="77777777" w:rsidR="00203D3E" w:rsidRDefault="00203D3E" w:rsidP="00203D3E">
      <w:r>
        <w:rPr>
          <w:b/>
          <w:bCs/>
        </w:rPr>
        <w:t>Ziel:</w:t>
      </w:r>
      <w:r>
        <w:t xml:space="preserve"> Eure Website soll für möglichst viele Menschen gut nutzbar sein.</w:t>
      </w:r>
    </w:p>
    <w:p w14:paraId="6C7C5CDC" w14:textId="77777777" w:rsidR="00203D3E" w:rsidRDefault="00203D3E" w:rsidP="00203D3E">
      <w:pPr>
        <w:pStyle w:val="berschrift3"/>
      </w:pPr>
      <w:bookmarkStart w:id="43" w:name="checkliste-1"/>
      <w:r>
        <w:t>Checkliste</w:t>
      </w:r>
    </w:p>
    <w:p w14:paraId="7A03427A" w14:textId="77777777" w:rsidR="00203D3E" w:rsidRDefault="00203D3E" w:rsidP="00203D3E">
      <w:r>
        <w:rPr>
          <w:b/>
          <w:bCs/>
        </w:rPr>
        <w:t>Lesbarkeit</w:t>
      </w:r>
    </w:p>
    <w:p w14:paraId="6A1A4B83" w14:textId="77777777" w:rsidR="00203D3E" w:rsidRDefault="00000000" w:rsidP="00203D3E">
      <w:pPr>
        <w:ind w:firstLine="360"/>
      </w:pPr>
      <w:sdt>
        <w:sdtPr>
          <w:id w:val="-7807327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Text hat genug Kontrast zum Hintergrund.</w:t>
      </w:r>
    </w:p>
    <w:p w14:paraId="0DCFD0E9" w14:textId="77777777" w:rsidR="00203D3E" w:rsidRDefault="00000000" w:rsidP="00203D3E">
      <w:pPr>
        <w:ind w:firstLine="360"/>
      </w:pPr>
      <w:sdt>
        <w:sdtPr>
          <w:id w:val="17833772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 xml:space="preserve">Fliesstext ist mindestens </w:t>
      </w:r>
      <w:r w:rsidR="00203D3E" w:rsidRPr="007F5D16">
        <w:t>16 px</w:t>
      </w:r>
      <w:r w:rsidR="00203D3E">
        <w:t xml:space="preserve"> gross.</w:t>
      </w:r>
    </w:p>
    <w:p w14:paraId="788E38D5" w14:textId="77777777" w:rsidR="00203D3E" w:rsidRDefault="00000000" w:rsidP="00203D3E">
      <w:pPr>
        <w:ind w:firstLine="360"/>
      </w:pPr>
      <w:sdt>
        <w:sdtPr>
          <w:id w:val="4465937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Text auf Bildern ist gut lesbar.</w:t>
      </w:r>
    </w:p>
    <w:p w14:paraId="03273A72" w14:textId="77777777" w:rsidR="00203D3E" w:rsidRDefault="00203D3E" w:rsidP="00203D3E">
      <w:r>
        <w:rPr>
          <w:b/>
          <w:bCs/>
        </w:rPr>
        <w:t>Struktur</w:t>
      </w:r>
    </w:p>
    <w:p w14:paraId="12F9CCA8" w14:textId="77777777" w:rsidR="00203D3E" w:rsidRDefault="00000000" w:rsidP="00203D3E">
      <w:pPr>
        <w:ind w:firstLine="360"/>
      </w:pPr>
      <w:sdt>
        <w:sdtPr>
          <w:id w:val="-1272405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Überschriften sind logisch aufgebaut.</w:t>
      </w:r>
    </w:p>
    <w:p w14:paraId="142D0714" w14:textId="77777777" w:rsidR="00203D3E" w:rsidRDefault="00000000" w:rsidP="00203D3E">
      <w:pPr>
        <w:ind w:firstLine="360"/>
      </w:pPr>
      <w:sdt>
        <w:sdtPr>
          <w:id w:val="-20590805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Buttons und Links sind klar erkennbar.</w:t>
      </w:r>
    </w:p>
    <w:p w14:paraId="1E753DAB" w14:textId="77777777" w:rsidR="00203D3E" w:rsidRDefault="00000000" w:rsidP="00203D3E">
      <w:pPr>
        <w:ind w:firstLine="360"/>
      </w:pPr>
      <w:sdt>
        <w:sdtPr>
          <w:id w:val="19766385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Formulare haben verständliche Beschriftungen.</w:t>
      </w:r>
    </w:p>
    <w:p w14:paraId="12CB93D4" w14:textId="77777777" w:rsidR="00203D3E" w:rsidRDefault="00203D3E" w:rsidP="00203D3E">
      <w:r>
        <w:rPr>
          <w:b/>
          <w:bCs/>
        </w:rPr>
        <w:t>Bilder</w:t>
      </w:r>
    </w:p>
    <w:p w14:paraId="26F2E32A" w14:textId="77777777" w:rsidR="00203D3E" w:rsidRDefault="00000000" w:rsidP="00203D3E">
      <w:pPr>
        <w:ind w:firstLine="360"/>
      </w:pPr>
      <w:sdt>
        <w:sdtPr>
          <w:id w:val="-21397858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Wichtige Bilder haben Alt-Texte.</w:t>
      </w:r>
    </w:p>
    <w:p w14:paraId="4F01901C" w14:textId="77777777" w:rsidR="00203D3E" w:rsidRDefault="00000000" w:rsidP="00203D3E">
      <w:pPr>
        <w:ind w:firstLine="360"/>
      </w:pPr>
      <w:sdt>
        <w:sdtPr>
          <w:id w:val="-11705572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Dekorative Bilder sind als dekorativ behandelt.</w:t>
      </w:r>
    </w:p>
    <w:p w14:paraId="0A025173" w14:textId="77777777" w:rsidR="00203D3E" w:rsidRDefault="00203D3E" w:rsidP="00203D3E">
      <w:r>
        <w:rPr>
          <w:b/>
          <w:bCs/>
        </w:rPr>
        <w:t>Bedienung</w:t>
      </w:r>
    </w:p>
    <w:p w14:paraId="15FB6300" w14:textId="77777777" w:rsidR="00203D3E" w:rsidRDefault="00000000" w:rsidP="00203D3E">
      <w:pPr>
        <w:ind w:firstLine="360"/>
      </w:pPr>
      <w:sdt>
        <w:sdtPr>
          <w:id w:val="-11310210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Die wichtigsten Funktionen sind auch mit Tastatur erreichbar.</w:t>
      </w:r>
    </w:p>
    <w:p w14:paraId="6811AFA5" w14:textId="77777777" w:rsidR="00203D3E" w:rsidRDefault="00000000" w:rsidP="00203D3E">
      <w:pPr>
        <w:ind w:firstLine="360"/>
      </w:pPr>
      <w:sdt>
        <w:sdtPr>
          <w:id w:val="4146036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Die Haupt-CTA ist leicht zu finden.</w:t>
      </w:r>
    </w:p>
    <w:p w14:paraId="098C3313" w14:textId="77777777" w:rsidR="00203D3E" w:rsidRDefault="00203D3E" w:rsidP="00203D3E">
      <w:pPr>
        <w:pStyle w:val="berschrift3"/>
      </w:pPr>
      <w:bookmarkStart w:id="44" w:name="optional-mit-ki"/>
      <w:bookmarkEnd w:id="43"/>
      <w:r>
        <w:t>Optional mit KI</w:t>
      </w:r>
    </w:p>
    <w:p w14:paraId="6290031E" w14:textId="77777777" w:rsidR="00203D3E" w:rsidRDefault="00203D3E" w:rsidP="00203D3E">
      <w:r>
        <w:rPr>
          <w:b/>
          <w:bCs/>
        </w:rPr>
        <w:t>KI-Prompt (kopieren &amp; ausfüllen):</w:t>
      </w:r>
    </w:p>
    <w:p w14:paraId="49D47DF9" w14:textId="77777777" w:rsidR="00203D3E" w:rsidRDefault="00203D3E" w:rsidP="00203D3E">
      <w:r>
        <w:t>Prüfe unsere Seite / unseren HTML-Code auf Barrierefreiheit. Achte auf:</w:t>
      </w:r>
    </w:p>
    <w:p w14:paraId="77F19EC2" w14:textId="77777777" w:rsidR="00203D3E" w:rsidRDefault="00203D3E" w:rsidP="00203D3E">
      <w:pPr>
        <w:numPr>
          <w:ilvl w:val="0"/>
          <w:numId w:val="20"/>
        </w:numPr>
      </w:pPr>
      <w:r>
        <w:t>Alt-Texte</w:t>
      </w:r>
    </w:p>
    <w:p w14:paraId="0B64687F" w14:textId="77777777" w:rsidR="00203D3E" w:rsidRDefault="00203D3E" w:rsidP="00203D3E">
      <w:pPr>
        <w:numPr>
          <w:ilvl w:val="0"/>
          <w:numId w:val="20"/>
        </w:numPr>
      </w:pPr>
      <w:r>
        <w:t>Kontrast</w:t>
      </w:r>
    </w:p>
    <w:p w14:paraId="260998E5" w14:textId="77777777" w:rsidR="00203D3E" w:rsidRDefault="00203D3E" w:rsidP="00203D3E">
      <w:pPr>
        <w:numPr>
          <w:ilvl w:val="0"/>
          <w:numId w:val="20"/>
        </w:numPr>
      </w:pPr>
      <w:r>
        <w:t>Überschriftenhierarchie</w:t>
      </w:r>
    </w:p>
    <w:p w14:paraId="593B4AFA" w14:textId="77777777" w:rsidR="00203D3E" w:rsidRDefault="00203D3E" w:rsidP="00203D3E">
      <w:pPr>
        <w:numPr>
          <w:ilvl w:val="0"/>
          <w:numId w:val="20"/>
        </w:numPr>
      </w:pPr>
      <w:r>
        <w:t>Buttons und Links</w:t>
      </w:r>
    </w:p>
    <w:p w14:paraId="52B84517" w14:textId="0C081D63" w:rsidR="00203D3E" w:rsidRDefault="00203D3E" w:rsidP="00203D3E">
      <w:pPr>
        <w:numPr>
          <w:ilvl w:val="0"/>
          <w:numId w:val="20"/>
        </w:numPr>
      </w:pPr>
      <w:r>
        <w:t>Tastaturbedienung: Gib zu jedem Problem einen klaren Verbesserungsvorschlag.</w:t>
      </w:r>
    </w:p>
    <w:p w14:paraId="023F6F42" w14:textId="77777777" w:rsidR="00203D3E" w:rsidRDefault="00203D3E" w:rsidP="00203D3E">
      <w:pPr>
        <w:pStyle w:val="berschrift2"/>
      </w:pPr>
      <w:bookmarkStart w:id="45" w:name="peer-review-mit-einer-anderen-gruppe"/>
      <w:bookmarkEnd w:id="42"/>
      <w:bookmarkEnd w:id="44"/>
      <w:r>
        <w:lastRenderedPageBreak/>
        <w:t>12) Peer-Review mit einer anderen Gruppe</w:t>
      </w:r>
    </w:p>
    <w:p w14:paraId="569BD9AB" w14:textId="77777777" w:rsidR="00203D3E" w:rsidRDefault="00203D3E" w:rsidP="00203D3E">
      <w:r>
        <w:rPr>
          <w:b/>
          <w:bCs/>
        </w:rPr>
        <w:t>Ziel:</w:t>
      </w:r>
      <w:r>
        <w:t xml:space="preserve"> Ihr testet, ob andere eure Seite sofort verstehen.</w:t>
      </w:r>
    </w:p>
    <w:p w14:paraId="33FA52C9" w14:textId="77777777" w:rsidR="00203D3E" w:rsidRDefault="00203D3E" w:rsidP="00203D3E">
      <w:pPr>
        <w:pStyle w:val="berschrift3"/>
      </w:pPr>
      <w:bookmarkStart w:id="46" w:name="test-1"/>
      <w:r>
        <w:t>Test 1</w:t>
      </w:r>
    </w:p>
    <w:p w14:paraId="2546B573" w14:textId="77777777" w:rsidR="00203D3E" w:rsidRDefault="00203D3E" w:rsidP="00203D3E">
      <w:r>
        <w:rPr>
          <w:b/>
          <w:bCs/>
        </w:rPr>
        <w:t>Aufgabe:</w:t>
      </w:r>
      <w:r>
        <w:t xml:space="preserve"> „Finde die Hauptaktion der Startseite in 30 Sekunden.“</w:t>
      </w:r>
    </w:p>
    <w:p w14:paraId="24ABBABF" w14:textId="77777777" w:rsidR="00203D3E" w:rsidRDefault="00203D3E" w:rsidP="00203D3E">
      <w:r>
        <w:rPr>
          <w:b/>
          <w:bCs/>
        </w:rPr>
        <w:t>Gefunden?</w:t>
      </w:r>
      <w:r>
        <w:t xml:space="preserve"> </w:t>
      </w:r>
      <w:sdt>
        <w:sdtPr>
          <w:id w:val="19598285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Ja </w:t>
      </w:r>
      <w:sdt>
        <w:sdtPr>
          <w:id w:val="16506272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Nein</w:t>
      </w:r>
    </w:p>
    <w:p w14:paraId="6B27ED2D" w14:textId="77777777" w:rsidR="00203D3E" w:rsidRDefault="00203D3E" w:rsidP="00203D3E">
      <w:r>
        <w:rPr>
          <w:b/>
          <w:bCs/>
        </w:rPr>
        <w:t>Kommentar:</w:t>
      </w:r>
    </w:p>
    <w:sdt>
      <w:sdtPr>
        <w:id w:val="1185566250"/>
        <w:placeholder>
          <w:docPart w:val="D86A0A77A986412BB5CAFA7DF1014E13"/>
        </w:placeholder>
        <w:showingPlcHdr/>
      </w:sdtPr>
      <w:sdtContent>
        <w:p w14:paraId="75C2D599" w14:textId="77777777" w:rsidR="00203D3E" w:rsidRDefault="00203D3E" w:rsidP="00203D3E">
          <w:r w:rsidRPr="00B908D0">
            <w:rPr>
              <w:rStyle w:val="Platzhaltertext"/>
            </w:rPr>
            <w:t>Klicken oder tippen Sie hier, um Text einzugeben.</w:t>
          </w:r>
        </w:p>
      </w:sdtContent>
    </w:sdt>
    <w:p w14:paraId="4E895155" w14:textId="77777777" w:rsidR="00203D3E" w:rsidRDefault="00203D3E" w:rsidP="00203D3E">
      <w:pPr>
        <w:pStyle w:val="berschrift3"/>
      </w:pPr>
      <w:bookmarkStart w:id="47" w:name="test-2"/>
      <w:bookmarkEnd w:id="46"/>
      <w:r>
        <w:t>Test 2</w:t>
      </w:r>
    </w:p>
    <w:p w14:paraId="05020260" w14:textId="77777777" w:rsidR="00203D3E" w:rsidRDefault="00203D3E" w:rsidP="00203D3E">
      <w:r>
        <w:rPr>
          <w:b/>
          <w:bCs/>
        </w:rPr>
        <w:t>Aufgabe:</w:t>
      </w:r>
      <w:r>
        <w:t xml:space="preserve"> „Verstehst du sofort, was angeboten wird?“</w:t>
      </w:r>
    </w:p>
    <w:p w14:paraId="3921BDD8" w14:textId="77777777" w:rsidR="00203D3E" w:rsidRDefault="00203D3E" w:rsidP="00203D3E">
      <w:r>
        <w:t>Ja / Nein + warum:</w:t>
      </w:r>
    </w:p>
    <w:sdt>
      <w:sdtPr>
        <w:id w:val="-208335878"/>
        <w:placeholder>
          <w:docPart w:val="D86A0A77A986412BB5CAFA7DF1014E13"/>
        </w:placeholder>
        <w:showingPlcHdr/>
      </w:sdtPr>
      <w:sdtContent>
        <w:p w14:paraId="5E7CDE4F" w14:textId="77777777" w:rsidR="00203D3E" w:rsidRDefault="00203D3E" w:rsidP="00203D3E">
          <w:r w:rsidRPr="00B908D0">
            <w:rPr>
              <w:rStyle w:val="Platzhaltertext"/>
            </w:rPr>
            <w:t>Klicken oder tippen Sie hier, um Text einzugeben.</w:t>
          </w:r>
        </w:p>
      </w:sdtContent>
    </w:sdt>
    <w:p w14:paraId="77696A8B" w14:textId="77777777" w:rsidR="00203D3E" w:rsidRDefault="00203D3E" w:rsidP="00203D3E">
      <w:pPr>
        <w:pStyle w:val="berschrift3"/>
      </w:pPr>
      <w:bookmarkStart w:id="48" w:name="test-3"/>
      <w:bookmarkEnd w:id="47"/>
      <w:r>
        <w:t>Test 3</w:t>
      </w:r>
    </w:p>
    <w:p w14:paraId="22293B47" w14:textId="77777777" w:rsidR="00203D3E" w:rsidRDefault="00203D3E" w:rsidP="00203D3E">
      <w:r>
        <w:t>Was ist unklar?</w:t>
      </w:r>
    </w:p>
    <w:sdt>
      <w:sdtPr>
        <w:id w:val="1864862240"/>
        <w:placeholder>
          <w:docPart w:val="D86A0A77A986412BB5CAFA7DF1014E13"/>
        </w:placeholder>
        <w:showingPlcHdr/>
      </w:sdtPr>
      <w:sdtContent>
        <w:p w14:paraId="22D3D21C" w14:textId="77777777" w:rsidR="00203D3E" w:rsidRDefault="00203D3E" w:rsidP="00203D3E">
          <w:r w:rsidRPr="00B908D0">
            <w:rPr>
              <w:rStyle w:val="Platzhaltertext"/>
            </w:rPr>
            <w:t>Klicken oder tippen Sie hier, um Text einzugeben.</w:t>
          </w:r>
        </w:p>
      </w:sdtContent>
    </w:sdt>
    <w:p w14:paraId="3330424E" w14:textId="77777777" w:rsidR="00203D3E" w:rsidRDefault="00203D3E" w:rsidP="00203D3E">
      <w:pPr>
        <w:pStyle w:val="berschrift3"/>
      </w:pPr>
      <w:bookmarkStart w:id="49" w:name="was-wir-nach-dem-feedback-ändern"/>
      <w:bookmarkEnd w:id="48"/>
      <w:r>
        <w:t>Was wir nach dem Feedback ändern</w:t>
      </w:r>
    </w:p>
    <w:sdt>
      <w:sdtPr>
        <w:id w:val="994376163"/>
        <w:placeholder>
          <w:docPart w:val="D86A0A77A986412BB5CAFA7DF1014E13"/>
        </w:placeholder>
        <w:showingPlcHdr/>
      </w:sdtPr>
      <w:sdtContent>
        <w:p w14:paraId="5D6C84C6" w14:textId="77777777" w:rsidR="00203D3E" w:rsidRDefault="00203D3E" w:rsidP="00203D3E">
          <w:r w:rsidRPr="00B908D0">
            <w:rPr>
              <w:rStyle w:val="Platzhaltertext"/>
            </w:rPr>
            <w:t>Klicken oder tippen Sie hier, um Text einzugeben.</w:t>
          </w:r>
        </w:p>
      </w:sdtContent>
    </w:sdt>
    <w:p w14:paraId="272E82FD" w14:textId="77777777" w:rsidR="00203D3E" w:rsidRDefault="00203D3E" w:rsidP="00203D3E">
      <w:pPr>
        <w:pStyle w:val="berschrift1"/>
      </w:pPr>
      <w:bookmarkStart w:id="50" w:name="abgabe-ende-woche-9"/>
      <w:bookmarkEnd w:id="25"/>
      <w:bookmarkEnd w:id="45"/>
      <w:bookmarkEnd w:id="49"/>
      <w:r>
        <w:t>Abgabe Ende Woche 9</w:t>
      </w:r>
    </w:p>
    <w:p w14:paraId="3E63DC55" w14:textId="77777777" w:rsidR="00203D3E" w:rsidRDefault="00000000" w:rsidP="00203D3E">
      <w:pPr>
        <w:ind w:firstLine="360"/>
      </w:pPr>
      <w:sdt>
        <w:sdtPr>
          <w:id w:val="17627242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Moodboard</w:t>
      </w:r>
    </w:p>
    <w:p w14:paraId="18087A1B" w14:textId="77777777" w:rsidR="00203D3E" w:rsidRDefault="00000000" w:rsidP="00203D3E">
      <w:pPr>
        <w:ind w:firstLine="360"/>
      </w:pPr>
      <w:sdt>
        <w:sdtPr>
          <w:id w:val="-10970918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Mini-Styleguide</w:t>
      </w:r>
    </w:p>
    <w:p w14:paraId="18410D64" w14:textId="77777777" w:rsidR="00203D3E" w:rsidRDefault="00000000" w:rsidP="00203D3E">
      <w:pPr>
        <w:ind w:firstLine="360"/>
      </w:pPr>
      <w:sdt>
        <w:sdtPr>
          <w:id w:val="-2454193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Hi-Fi-Entwurf der Startseite</w:t>
      </w:r>
    </w:p>
    <w:p w14:paraId="12AB75EB" w14:textId="77777777" w:rsidR="00203D3E" w:rsidRDefault="00000000" w:rsidP="00203D3E">
      <w:pPr>
        <w:ind w:firstLine="360"/>
      </w:pPr>
      <w:sdt>
        <w:sdtPr>
          <w:id w:val="-240252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Inhalte-Plan für Startseite + 1 Unterseite</w:t>
      </w:r>
    </w:p>
    <w:p w14:paraId="56D781E0" w14:textId="77777777" w:rsidR="00203D3E" w:rsidRDefault="00000000" w:rsidP="00203D3E">
      <w:pPr>
        <w:ind w:firstLine="360"/>
      </w:pPr>
      <w:sdt>
        <w:sdtPr>
          <w:id w:val="-1492265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Prototyp v1</w:t>
      </w:r>
    </w:p>
    <w:p w14:paraId="249E4F7C" w14:textId="77777777" w:rsidR="00203D3E" w:rsidRDefault="00000000" w:rsidP="00203D3E">
      <w:pPr>
        <w:ind w:firstLine="360"/>
      </w:pPr>
      <w:sdt>
        <w:sdtPr>
          <w:id w:val="17060593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Liste der Haupt-CTAs</w:t>
      </w:r>
    </w:p>
    <w:p w14:paraId="4C58375B" w14:textId="7D6158D9" w:rsidR="00FD4AE8" w:rsidRPr="00203D3E" w:rsidRDefault="00000000" w:rsidP="00203D3E">
      <w:pPr>
        <w:ind w:firstLine="360"/>
      </w:pPr>
      <w:sdt>
        <w:sdtPr>
          <w:id w:val="-15738838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D3E">
            <w:rPr>
              <w:rFonts w:ascii="MS Gothic" w:eastAsia="MS Gothic" w:hAnsi="MS Gothic" w:hint="eastAsia"/>
            </w:rPr>
            <w:t>☐</w:t>
          </w:r>
        </w:sdtContent>
      </w:sdt>
      <w:r w:rsidR="00203D3E">
        <w:tab/>
        <w:t>Liste der Alt-Texte</w:t>
      </w:r>
      <w:bookmarkEnd w:id="50"/>
    </w:p>
    <w:sectPr w:rsidR="00FD4AE8" w:rsidRPr="00203D3E" w:rsidSect="004C428C">
      <w:footerReference w:type="default" r:id="rId16"/>
      <w:headerReference w:type="first" r:id="rId17"/>
      <w:footerReference w:type="first" r:id="rId18"/>
      <w:type w:val="continuous"/>
      <w:pgSz w:w="11906" w:h="16838" w:code="9"/>
      <w:pgMar w:top="1701" w:right="1134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FC5B1" w14:textId="77777777" w:rsidR="0042605E" w:rsidRPr="008F001D" w:rsidRDefault="0042605E">
      <w:r w:rsidRPr="008F001D">
        <w:separator/>
      </w:r>
    </w:p>
  </w:endnote>
  <w:endnote w:type="continuationSeparator" w:id="0">
    <w:p w14:paraId="00D9EE3B" w14:textId="77777777" w:rsidR="0042605E" w:rsidRPr="008F001D" w:rsidRDefault="0042605E">
      <w:r w:rsidRPr="008F001D">
        <w:continuationSeparator/>
      </w:r>
    </w:p>
  </w:endnote>
  <w:endnote w:type="continuationNotice" w:id="1">
    <w:p w14:paraId="4487B0E1" w14:textId="77777777" w:rsidR="0042605E" w:rsidRDefault="004260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5A03E" w14:textId="319E20BA" w:rsidR="00126F05" w:rsidRPr="0009798F" w:rsidRDefault="00126F05" w:rsidP="00126F05">
    <w:pPr>
      <w:pStyle w:val="Fuzeile"/>
      <w:rPr>
        <w:rFonts w:cs="Segoe UI"/>
        <w:sz w:val="16"/>
        <w:szCs w:val="16"/>
      </w:rPr>
    </w:pPr>
    <w:r w:rsidRPr="0009798F">
      <w:rPr>
        <w:rFonts w:cs="Segoe UI"/>
        <w:sz w:val="16"/>
        <w:szCs w:val="16"/>
      </w:rPr>
      <w:t>BBZW-</w:t>
    </w:r>
    <w:r w:rsidR="00F8434E">
      <w:rPr>
        <w:rFonts w:cs="Segoe UI"/>
        <w:sz w:val="16"/>
        <w:szCs w:val="16"/>
      </w:rPr>
      <w:t>S</w:t>
    </w:r>
    <w:r>
      <w:rPr>
        <w:rFonts w:cs="Segoe UI"/>
        <w:sz w:val="16"/>
        <w:szCs w:val="16"/>
      </w:rPr>
      <w:t>…</w:t>
    </w:r>
    <w:r w:rsidRPr="0009798F">
      <w:rPr>
        <w:rFonts w:cs="Segoe UI"/>
        <w:sz w:val="16"/>
        <w:szCs w:val="16"/>
      </w:rPr>
      <w:t xml:space="preserve"> | </w:t>
    </w:r>
    <w:r w:rsidR="00203D3E">
      <w:rPr>
        <w:rFonts w:cs="Segoe UI"/>
        <w:sz w:val="16"/>
        <w:szCs w:val="16"/>
      </w:rPr>
      <w:t>M322 Arbeitsblatt Woche 8-9</w:t>
    </w:r>
    <w:r w:rsidRPr="0009798F">
      <w:rPr>
        <w:rFonts w:cs="Segoe UI"/>
        <w:sz w:val="16"/>
        <w:szCs w:val="16"/>
      </w:rPr>
      <w:t xml:space="preserve"> | Seite </w:t>
    </w:r>
    <w:r w:rsidRPr="0009798F">
      <w:rPr>
        <w:rFonts w:cs="Segoe UI"/>
        <w:sz w:val="16"/>
        <w:szCs w:val="16"/>
      </w:rPr>
      <w:fldChar w:fldCharType="begin"/>
    </w:r>
    <w:r w:rsidRPr="0009798F">
      <w:rPr>
        <w:rFonts w:cs="Segoe UI"/>
        <w:sz w:val="16"/>
        <w:szCs w:val="16"/>
      </w:rPr>
      <w:instrText xml:space="preserve"> PAGE </w:instrText>
    </w:r>
    <w:r w:rsidRPr="0009798F">
      <w:rPr>
        <w:rFonts w:cs="Segoe UI"/>
        <w:sz w:val="16"/>
        <w:szCs w:val="16"/>
      </w:rPr>
      <w:fldChar w:fldCharType="separate"/>
    </w:r>
    <w:r w:rsidR="00F8434E">
      <w:rPr>
        <w:rFonts w:cs="Segoe UI"/>
        <w:noProof/>
        <w:sz w:val="16"/>
        <w:szCs w:val="16"/>
      </w:rPr>
      <w:t>2</w:t>
    </w:r>
    <w:r w:rsidRPr="0009798F">
      <w:rPr>
        <w:rFonts w:cs="Segoe UI"/>
        <w:sz w:val="16"/>
        <w:szCs w:val="16"/>
      </w:rPr>
      <w:fldChar w:fldCharType="end"/>
    </w:r>
    <w:r w:rsidRPr="0009798F">
      <w:rPr>
        <w:rFonts w:cs="Segoe UI"/>
        <w:sz w:val="16"/>
        <w:szCs w:val="16"/>
      </w:rPr>
      <w:t xml:space="preserve"> (von </w:t>
    </w:r>
    <w:r w:rsidRPr="0009798F">
      <w:rPr>
        <w:rFonts w:cs="Segoe UI"/>
        <w:sz w:val="16"/>
        <w:szCs w:val="16"/>
      </w:rPr>
      <w:fldChar w:fldCharType="begin"/>
    </w:r>
    <w:r w:rsidRPr="0009798F">
      <w:rPr>
        <w:rFonts w:cs="Segoe UI"/>
        <w:sz w:val="16"/>
        <w:szCs w:val="16"/>
      </w:rPr>
      <w:instrText xml:space="preserve"> NUMPAGES </w:instrText>
    </w:r>
    <w:r w:rsidRPr="0009798F">
      <w:rPr>
        <w:rFonts w:cs="Segoe UI"/>
        <w:sz w:val="16"/>
        <w:szCs w:val="16"/>
      </w:rPr>
      <w:fldChar w:fldCharType="separate"/>
    </w:r>
    <w:r w:rsidR="00F8434E">
      <w:rPr>
        <w:rFonts w:cs="Segoe UI"/>
        <w:noProof/>
        <w:sz w:val="16"/>
        <w:szCs w:val="16"/>
      </w:rPr>
      <w:t>2</w:t>
    </w:r>
    <w:r w:rsidRPr="0009798F">
      <w:rPr>
        <w:rFonts w:cs="Segoe UI"/>
        <w:sz w:val="16"/>
        <w:szCs w:val="16"/>
      </w:rPr>
      <w:fldChar w:fldCharType="end"/>
    </w:r>
    <w:r w:rsidRPr="0009798F">
      <w:rPr>
        <w:rFonts w:cs="Segoe UI"/>
        <w:sz w:val="16"/>
        <w:szCs w:val="16"/>
      </w:rPr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3CE81" w14:textId="77777777" w:rsidR="00434EA2" w:rsidRPr="0025548A" w:rsidRDefault="00434EA2" w:rsidP="00434EA2">
    <w:pPr>
      <w:pStyle w:val="KeinLeerraum"/>
      <w:tabs>
        <w:tab w:val="left" w:pos="2515"/>
      </w:tabs>
      <w:ind w:left="-1134"/>
      <w:rPr>
        <w:rFonts w:ascii="Segoe UI" w:hAnsi="Segoe UI" w:cs="Segoe UI"/>
        <w:sz w:val="16"/>
        <w:szCs w:val="16"/>
      </w:rPr>
    </w:pPr>
    <w:r w:rsidRPr="0025548A">
      <w:rPr>
        <w:rFonts w:ascii="Segoe UI" w:hAnsi="Segoe UI" w:cs="Segoe UI"/>
        <w:noProof/>
        <w:sz w:val="16"/>
        <w:szCs w:val="16"/>
        <w:lang w:eastAsia="de-CH"/>
      </w:rPr>
      <w:drawing>
        <wp:inline distT="0" distB="0" distL="0" distR="0" wp14:anchorId="6B2ECA98" wp14:editId="7D1F1EED">
          <wp:extent cx="670561" cy="670561"/>
          <wp:effectExtent l="0" t="0" r="0" b="0"/>
          <wp:docPr id="176959881" name="Grafik 176959881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959881" name="Grafik 3" descr="Ein Bild, das Text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0561" cy="6705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FB885" w14:textId="77777777" w:rsidR="0042605E" w:rsidRPr="008F001D" w:rsidRDefault="0042605E">
      <w:r w:rsidRPr="008F001D">
        <w:separator/>
      </w:r>
    </w:p>
  </w:footnote>
  <w:footnote w:type="continuationSeparator" w:id="0">
    <w:p w14:paraId="3486D11C" w14:textId="77777777" w:rsidR="0042605E" w:rsidRPr="008F001D" w:rsidRDefault="0042605E">
      <w:r w:rsidRPr="008F001D">
        <w:continuationSeparator/>
      </w:r>
    </w:p>
  </w:footnote>
  <w:footnote w:type="continuationNotice" w:id="1">
    <w:p w14:paraId="2BAF6AF7" w14:textId="77777777" w:rsidR="0042605E" w:rsidRDefault="004260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36802" w14:textId="77777777" w:rsidR="00F600D6" w:rsidRPr="00F600D6" w:rsidRDefault="00F600D6" w:rsidP="004C428C">
    <w:pPr>
      <w:spacing w:before="1000" w:after="800"/>
      <w:rPr>
        <w:b/>
        <w:bCs/>
        <w:sz w:val="16"/>
        <w:szCs w:val="16"/>
      </w:rPr>
    </w:pPr>
    <w:r w:rsidRPr="00F600D6">
      <w:rPr>
        <w:b/>
        <w:bCs/>
        <w:noProof/>
        <w:sz w:val="16"/>
        <w:szCs w:val="16"/>
      </w:rPr>
      <w:drawing>
        <wp:anchor distT="0" distB="0" distL="114300" distR="114300" simplePos="0" relativeHeight="251658240" behindDoc="1" locked="1" layoutInCell="1" allowOverlap="1" wp14:anchorId="1965E773" wp14:editId="756CD4DB">
          <wp:simplePos x="0" y="0"/>
          <wp:positionH relativeFrom="page">
            <wp:posOffset>-3810</wp:posOffset>
          </wp:positionH>
          <wp:positionV relativeFrom="page">
            <wp:posOffset>0</wp:posOffset>
          </wp:positionV>
          <wp:extent cx="7579995" cy="1259840"/>
          <wp:effectExtent l="0" t="0" r="0" b="0"/>
          <wp:wrapNone/>
          <wp:docPr id="17294624" name="Grafik 172946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9995" cy="125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600D6">
      <w:rPr>
        <w:b/>
        <w:bCs/>
        <w:sz w:val="16"/>
        <w:szCs w:val="16"/>
      </w:rPr>
      <w:t>Berufsbildungszentrum Wirtschaft, Informatik und Technik</w:t>
    </w:r>
    <w:r w:rsidR="00FD4AE8">
      <w:rPr>
        <w:b/>
        <w:bCs/>
        <w:sz w:val="16"/>
        <w:szCs w:val="16"/>
      </w:rPr>
      <w:t xml:space="preserve"> – </w:t>
    </w:r>
    <w:r w:rsidR="00A0514E">
      <w:rPr>
        <w:b/>
        <w:bCs/>
        <w:sz w:val="16"/>
        <w:szCs w:val="16"/>
      </w:rPr>
      <w:t>Sursee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A2851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DE3B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E6EBFE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C2070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A8F8F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F52D9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FDE8BC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B50E42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ABCB5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E61B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1"/>
    <w:multiLevelType w:val="multilevel"/>
    <w:tmpl w:val="FF5C2F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9FA4DE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1022125D"/>
    <w:multiLevelType w:val="multilevel"/>
    <w:tmpl w:val="63785862"/>
    <w:lvl w:ilvl="0">
      <w:start w:val="1"/>
      <w:numFmt w:val="bullet"/>
      <w:pStyle w:val="ListWithCheckboxes"/>
      <w:lvlText w:val="□"/>
      <w:lvlJc w:val="left"/>
      <w:pPr>
        <w:ind w:left="360" w:hanging="360"/>
      </w:pPr>
      <w:rPr>
        <w:rFonts w:ascii="Arial" w:hAnsi="Arial" w:hint="default"/>
        <w:color w:val="auto"/>
        <w:sz w:val="22"/>
      </w:rPr>
    </w:lvl>
    <w:lvl w:ilvl="1">
      <w:start w:val="1"/>
      <w:numFmt w:val="bullet"/>
      <w:lvlText w:val="□"/>
      <w:lvlJc w:val="left"/>
      <w:pPr>
        <w:ind w:left="720" w:hanging="360"/>
      </w:pPr>
      <w:rPr>
        <w:rFonts w:ascii="Arial" w:hAnsi="Arial" w:hint="default"/>
        <w:color w:val="auto"/>
        <w:sz w:val="22"/>
      </w:rPr>
    </w:lvl>
    <w:lvl w:ilvl="2">
      <w:start w:val="1"/>
      <w:numFmt w:val="bullet"/>
      <w:lvlText w:val="□"/>
      <w:lvlJc w:val="left"/>
      <w:pPr>
        <w:ind w:left="1080" w:hanging="360"/>
      </w:pPr>
      <w:rPr>
        <w:rFonts w:ascii="Arial" w:hAnsi="Arial" w:hint="default"/>
        <w:color w:val="auto"/>
        <w:sz w:val="22"/>
      </w:rPr>
    </w:lvl>
    <w:lvl w:ilvl="3">
      <w:start w:val="1"/>
      <w:numFmt w:val="bullet"/>
      <w:lvlText w:val="□"/>
      <w:lvlJc w:val="left"/>
      <w:pPr>
        <w:ind w:left="1440" w:hanging="360"/>
      </w:pPr>
      <w:rPr>
        <w:rFonts w:ascii="Arial" w:hAnsi="Arial" w:hint="default"/>
        <w:color w:val="auto"/>
        <w:sz w:val="22"/>
      </w:rPr>
    </w:lvl>
    <w:lvl w:ilvl="4">
      <w:start w:val="1"/>
      <w:numFmt w:val="bullet"/>
      <w:lvlText w:val="□"/>
      <w:lvlJc w:val="left"/>
      <w:pPr>
        <w:ind w:left="1800" w:hanging="360"/>
      </w:pPr>
      <w:rPr>
        <w:rFonts w:ascii="Arial" w:hAnsi="Arial" w:hint="default"/>
        <w:color w:val="auto"/>
        <w:sz w:val="22"/>
      </w:rPr>
    </w:lvl>
    <w:lvl w:ilvl="5">
      <w:start w:val="1"/>
      <w:numFmt w:val="bullet"/>
      <w:lvlText w:val="□"/>
      <w:lvlJc w:val="left"/>
      <w:pPr>
        <w:ind w:left="2160" w:hanging="360"/>
      </w:pPr>
      <w:rPr>
        <w:rFonts w:ascii="Arial" w:hAnsi="Arial" w:hint="default"/>
        <w:color w:val="auto"/>
        <w:sz w:val="22"/>
      </w:rPr>
    </w:lvl>
    <w:lvl w:ilvl="6">
      <w:start w:val="1"/>
      <w:numFmt w:val="bullet"/>
      <w:lvlText w:val="□"/>
      <w:lvlJc w:val="left"/>
      <w:pPr>
        <w:ind w:left="2520" w:hanging="360"/>
      </w:pPr>
      <w:rPr>
        <w:rFonts w:ascii="Arial" w:hAnsi="Arial" w:hint="default"/>
        <w:color w:val="auto"/>
        <w:sz w:val="22"/>
      </w:rPr>
    </w:lvl>
    <w:lvl w:ilvl="7">
      <w:start w:val="1"/>
      <w:numFmt w:val="bullet"/>
      <w:lvlText w:val="□"/>
      <w:lvlJc w:val="left"/>
      <w:pPr>
        <w:ind w:left="2880" w:hanging="360"/>
      </w:pPr>
      <w:rPr>
        <w:rFonts w:ascii="Arial" w:hAnsi="Arial" w:hint="default"/>
        <w:color w:val="auto"/>
        <w:sz w:val="22"/>
      </w:rPr>
    </w:lvl>
    <w:lvl w:ilvl="8">
      <w:start w:val="1"/>
      <w:numFmt w:val="bullet"/>
      <w:lvlText w:val="□"/>
      <w:lvlJc w:val="left"/>
      <w:pPr>
        <w:ind w:left="3240" w:hanging="360"/>
      </w:pPr>
      <w:rPr>
        <w:rFonts w:ascii="Arial" w:hAnsi="Arial" w:hint="default"/>
        <w:color w:val="auto"/>
        <w:sz w:val="22"/>
      </w:rPr>
    </w:lvl>
  </w:abstractNum>
  <w:abstractNum w:abstractNumId="13" w15:restartNumberingAfterBreak="0">
    <w:nsid w:val="2B436004"/>
    <w:multiLevelType w:val="multilevel"/>
    <w:tmpl w:val="910CEE04"/>
    <w:lvl w:ilvl="0">
      <w:start w:val="1"/>
      <w:numFmt w:val="decimal"/>
      <w:pStyle w:val="ListLevelsWithNumbers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</w:lvl>
  </w:abstractNum>
  <w:abstractNum w:abstractNumId="14" w15:restartNumberingAfterBreak="0">
    <w:nsid w:val="3A05210B"/>
    <w:multiLevelType w:val="multilevel"/>
    <w:tmpl w:val="AD2ACB22"/>
    <w:lvl w:ilvl="0">
      <w:start w:val="1"/>
      <w:numFmt w:val="lowerLetter"/>
      <w:pStyle w:val="ListWithLetters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Restart w:val="0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Letter"/>
      <w:lvlRestart w:val="0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lowerLetter"/>
      <w:lvlRestart w:val="0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Restart w:val="0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Letter"/>
      <w:lvlRestart w:val="0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lowerLetter"/>
      <w:lvlRestart w:val="0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Restart w:val="0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Letter"/>
      <w:lvlRestart w:val="0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15" w15:restartNumberingAfterBreak="0">
    <w:nsid w:val="3BAA2F24"/>
    <w:multiLevelType w:val="hybridMultilevel"/>
    <w:tmpl w:val="CA9C5874"/>
    <w:lvl w:ilvl="0" w:tplc="FC2CC504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CE88DC10" w:tentative="1">
      <w:start w:val="1"/>
      <w:numFmt w:val="lowerLetter"/>
      <w:lvlText w:val="%2."/>
      <w:lvlJc w:val="left"/>
      <w:pPr>
        <w:ind w:left="1440" w:hanging="360"/>
      </w:pPr>
    </w:lvl>
    <w:lvl w:ilvl="2" w:tplc="1138CE4C" w:tentative="1">
      <w:start w:val="1"/>
      <w:numFmt w:val="lowerRoman"/>
      <w:lvlText w:val="%3."/>
      <w:lvlJc w:val="right"/>
      <w:pPr>
        <w:ind w:left="2160" w:hanging="180"/>
      </w:pPr>
    </w:lvl>
    <w:lvl w:ilvl="3" w:tplc="D69A6FA2" w:tentative="1">
      <w:start w:val="1"/>
      <w:numFmt w:val="decimal"/>
      <w:lvlText w:val="%4."/>
      <w:lvlJc w:val="left"/>
      <w:pPr>
        <w:ind w:left="2880" w:hanging="360"/>
      </w:pPr>
    </w:lvl>
    <w:lvl w:ilvl="4" w:tplc="33A0FC30" w:tentative="1">
      <w:start w:val="1"/>
      <w:numFmt w:val="lowerLetter"/>
      <w:lvlText w:val="%5."/>
      <w:lvlJc w:val="left"/>
      <w:pPr>
        <w:ind w:left="3600" w:hanging="360"/>
      </w:pPr>
    </w:lvl>
    <w:lvl w:ilvl="5" w:tplc="7EA4C90E" w:tentative="1">
      <w:start w:val="1"/>
      <w:numFmt w:val="lowerRoman"/>
      <w:lvlText w:val="%6."/>
      <w:lvlJc w:val="right"/>
      <w:pPr>
        <w:ind w:left="4320" w:hanging="180"/>
      </w:pPr>
    </w:lvl>
    <w:lvl w:ilvl="6" w:tplc="D8943602" w:tentative="1">
      <w:start w:val="1"/>
      <w:numFmt w:val="decimal"/>
      <w:lvlText w:val="%7."/>
      <w:lvlJc w:val="left"/>
      <w:pPr>
        <w:ind w:left="5040" w:hanging="360"/>
      </w:pPr>
    </w:lvl>
    <w:lvl w:ilvl="7" w:tplc="59DCC01A" w:tentative="1">
      <w:start w:val="1"/>
      <w:numFmt w:val="lowerLetter"/>
      <w:lvlText w:val="%8."/>
      <w:lvlJc w:val="left"/>
      <w:pPr>
        <w:ind w:left="5760" w:hanging="360"/>
      </w:pPr>
    </w:lvl>
    <w:lvl w:ilvl="8" w:tplc="263293B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122A9B"/>
    <w:multiLevelType w:val="multilevel"/>
    <w:tmpl w:val="6B3EAF44"/>
    <w:lvl w:ilvl="0">
      <w:start w:val="1"/>
      <w:numFmt w:val="bullet"/>
      <w:pStyle w:val="ListWithSymbols"/>
      <w:lvlText w:val="–"/>
      <w:lvlJc w:val="left"/>
      <w:pPr>
        <w:ind w:left="360" w:hanging="360"/>
      </w:pPr>
      <w:rPr>
        <w:rFonts w:ascii="Ubuntu" w:hAnsi="Ubuntu" w:hint="default"/>
      </w:rPr>
    </w:lvl>
    <w:lvl w:ilvl="1">
      <w:start w:val="1"/>
      <w:numFmt w:val="bullet"/>
      <w:lvlText w:val="-"/>
      <w:lvlJc w:val="left"/>
      <w:pPr>
        <w:tabs>
          <w:tab w:val="num" w:pos="851"/>
        </w:tabs>
        <w:ind w:left="851" w:hanging="426"/>
      </w:pPr>
      <w:rPr>
        <w:rFonts w:ascii="Arial" w:hAnsi="Arial" w:hint="default"/>
      </w:rPr>
    </w:lvl>
    <w:lvl w:ilvl="2">
      <w:start w:val="1"/>
      <w:numFmt w:val="bullet"/>
      <w:lvlText w:val="-"/>
      <w:lvlJc w:val="left"/>
      <w:pPr>
        <w:tabs>
          <w:tab w:val="num" w:pos="1276"/>
        </w:tabs>
        <w:ind w:left="1276" w:hanging="425"/>
      </w:pPr>
      <w:rPr>
        <w:rFonts w:ascii="Arial" w:hAnsi="Arial" w:hint="default"/>
      </w:rPr>
    </w:lvl>
    <w:lvl w:ilvl="3">
      <w:start w:val="1"/>
      <w:numFmt w:val="bullet"/>
      <w:lvlText w:val="-"/>
      <w:lvlJc w:val="left"/>
      <w:pPr>
        <w:tabs>
          <w:tab w:val="num" w:pos="1701"/>
        </w:tabs>
        <w:ind w:left="1701" w:hanging="425"/>
      </w:pPr>
      <w:rPr>
        <w:rFonts w:ascii="Arial" w:hAnsi="Arial" w:hint="default"/>
      </w:rPr>
    </w:lvl>
    <w:lvl w:ilvl="4">
      <w:start w:val="1"/>
      <w:numFmt w:val="bullet"/>
      <w:lvlText w:val="-"/>
      <w:lvlJc w:val="left"/>
      <w:pPr>
        <w:tabs>
          <w:tab w:val="num" w:pos="2126"/>
        </w:tabs>
        <w:ind w:left="2126" w:hanging="425"/>
      </w:pPr>
      <w:rPr>
        <w:rFonts w:ascii="Arial" w:hAnsi="Arial" w:hint="default"/>
      </w:rPr>
    </w:lvl>
    <w:lvl w:ilvl="5">
      <w:start w:val="1"/>
      <w:numFmt w:val="bullet"/>
      <w:lvlText w:val="-"/>
      <w:lvlJc w:val="left"/>
      <w:pPr>
        <w:tabs>
          <w:tab w:val="num" w:pos="2552"/>
        </w:tabs>
        <w:ind w:left="2552" w:hanging="426"/>
      </w:pPr>
      <w:rPr>
        <w:rFonts w:ascii="Arial" w:hAnsi="Arial" w:hint="default"/>
      </w:rPr>
    </w:lvl>
    <w:lvl w:ilvl="6">
      <w:start w:val="1"/>
      <w:numFmt w:val="bullet"/>
      <w:lvlText w:val="-"/>
      <w:lvlJc w:val="left"/>
      <w:pPr>
        <w:tabs>
          <w:tab w:val="num" w:pos="2977"/>
        </w:tabs>
        <w:ind w:left="2977" w:hanging="425"/>
      </w:pPr>
      <w:rPr>
        <w:rFonts w:ascii="Arial" w:hAnsi="Arial" w:hint="default"/>
      </w:rPr>
    </w:lvl>
    <w:lvl w:ilvl="7">
      <w:start w:val="1"/>
      <w:numFmt w:val="bullet"/>
      <w:lvlText w:val="-"/>
      <w:lvlJc w:val="left"/>
      <w:pPr>
        <w:tabs>
          <w:tab w:val="num" w:pos="3402"/>
        </w:tabs>
        <w:ind w:left="3402" w:hanging="425"/>
      </w:pPr>
      <w:rPr>
        <w:rFonts w:ascii="Arial" w:hAnsi="Arial" w:hint="default"/>
      </w:rPr>
    </w:lvl>
    <w:lvl w:ilvl="8">
      <w:start w:val="1"/>
      <w:numFmt w:val="bullet"/>
      <w:lvlText w:val="-"/>
      <w:lvlJc w:val="left"/>
      <w:pPr>
        <w:tabs>
          <w:tab w:val="num" w:pos="3827"/>
        </w:tabs>
        <w:ind w:left="3827" w:hanging="425"/>
      </w:pPr>
      <w:rPr>
        <w:rFonts w:ascii="Arial" w:hAnsi="Arial" w:hint="default"/>
      </w:rPr>
    </w:lvl>
  </w:abstractNum>
  <w:abstractNum w:abstractNumId="17" w15:restartNumberingAfterBreak="0">
    <w:nsid w:val="4320697C"/>
    <w:multiLevelType w:val="multilevel"/>
    <w:tmpl w:val="2BEEAF4C"/>
    <w:lvl w:ilvl="0">
      <w:start w:val="1"/>
      <w:numFmt w:val="decimal"/>
      <w:pStyle w:val="berschrift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berschrift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berschrift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berschrift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berschrift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berschrift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berschrift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berschrift8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berschrift9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3A84525"/>
    <w:multiLevelType w:val="hybridMultilevel"/>
    <w:tmpl w:val="6C9E5594"/>
    <w:lvl w:ilvl="0" w:tplc="CD6E6FB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51AA4134" w:tentative="1">
      <w:start w:val="1"/>
      <w:numFmt w:val="lowerLetter"/>
      <w:lvlText w:val="%2."/>
      <w:lvlJc w:val="left"/>
      <w:pPr>
        <w:ind w:left="1440" w:hanging="360"/>
      </w:pPr>
    </w:lvl>
    <w:lvl w:ilvl="2" w:tplc="BF826CD4" w:tentative="1">
      <w:start w:val="1"/>
      <w:numFmt w:val="lowerRoman"/>
      <w:lvlText w:val="%3."/>
      <w:lvlJc w:val="right"/>
      <w:pPr>
        <w:ind w:left="2160" w:hanging="180"/>
      </w:pPr>
    </w:lvl>
    <w:lvl w:ilvl="3" w:tplc="787A8516" w:tentative="1">
      <w:start w:val="1"/>
      <w:numFmt w:val="decimal"/>
      <w:lvlText w:val="%4."/>
      <w:lvlJc w:val="left"/>
      <w:pPr>
        <w:ind w:left="2880" w:hanging="360"/>
      </w:pPr>
    </w:lvl>
    <w:lvl w:ilvl="4" w:tplc="1BB6686A" w:tentative="1">
      <w:start w:val="1"/>
      <w:numFmt w:val="lowerLetter"/>
      <w:lvlText w:val="%5."/>
      <w:lvlJc w:val="left"/>
      <w:pPr>
        <w:ind w:left="3600" w:hanging="360"/>
      </w:pPr>
    </w:lvl>
    <w:lvl w:ilvl="5" w:tplc="336E6592" w:tentative="1">
      <w:start w:val="1"/>
      <w:numFmt w:val="lowerRoman"/>
      <w:lvlText w:val="%6."/>
      <w:lvlJc w:val="right"/>
      <w:pPr>
        <w:ind w:left="4320" w:hanging="180"/>
      </w:pPr>
    </w:lvl>
    <w:lvl w:ilvl="6" w:tplc="2E921520" w:tentative="1">
      <w:start w:val="1"/>
      <w:numFmt w:val="decimal"/>
      <w:lvlText w:val="%7."/>
      <w:lvlJc w:val="left"/>
      <w:pPr>
        <w:ind w:left="5040" w:hanging="360"/>
      </w:pPr>
    </w:lvl>
    <w:lvl w:ilvl="7" w:tplc="B38467F6" w:tentative="1">
      <w:start w:val="1"/>
      <w:numFmt w:val="lowerLetter"/>
      <w:lvlText w:val="%8."/>
      <w:lvlJc w:val="left"/>
      <w:pPr>
        <w:ind w:left="5760" w:hanging="360"/>
      </w:pPr>
    </w:lvl>
    <w:lvl w:ilvl="8" w:tplc="B600BE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A96E60"/>
    <w:multiLevelType w:val="multilevel"/>
    <w:tmpl w:val="F79A927C"/>
    <w:lvl w:ilvl="0">
      <w:start w:val="1"/>
      <w:numFmt w:val="decimal"/>
      <w:pStyle w:val="ListWithNumbers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709"/>
      </w:pPr>
    </w:lvl>
    <w:lvl w:ilvl="3">
      <w:start w:val="1"/>
      <w:numFmt w:val="decimal"/>
      <w:lvlText w:val="%1.%2.%3.%4."/>
      <w:lvlJc w:val="left"/>
      <w:pPr>
        <w:tabs>
          <w:tab w:val="num" w:pos="2552"/>
        </w:tabs>
        <w:ind w:left="2552" w:hanging="851"/>
      </w:pPr>
    </w:lvl>
    <w:lvl w:ilvl="4">
      <w:start w:val="1"/>
      <w:numFmt w:val="decimal"/>
      <w:lvlText w:val="%1.%2.%3.%4.%5."/>
      <w:lvlJc w:val="left"/>
      <w:pPr>
        <w:tabs>
          <w:tab w:val="num" w:pos="3544"/>
        </w:tabs>
        <w:ind w:left="3544" w:hanging="9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78340332">
    <w:abstractNumId w:val="16"/>
  </w:num>
  <w:num w:numId="2" w16cid:durableId="2080712412">
    <w:abstractNumId w:val="14"/>
  </w:num>
  <w:num w:numId="3" w16cid:durableId="287859153">
    <w:abstractNumId w:val="17"/>
  </w:num>
  <w:num w:numId="4" w16cid:durableId="536359845">
    <w:abstractNumId w:val="18"/>
  </w:num>
  <w:num w:numId="5" w16cid:durableId="2068067512">
    <w:abstractNumId w:val="15"/>
  </w:num>
  <w:num w:numId="6" w16cid:durableId="551036414">
    <w:abstractNumId w:val="12"/>
  </w:num>
  <w:num w:numId="7" w16cid:durableId="448165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1572437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18194908">
    <w:abstractNumId w:val="9"/>
  </w:num>
  <w:num w:numId="10" w16cid:durableId="244457428">
    <w:abstractNumId w:val="7"/>
  </w:num>
  <w:num w:numId="11" w16cid:durableId="1312755353">
    <w:abstractNumId w:val="6"/>
  </w:num>
  <w:num w:numId="12" w16cid:durableId="609512876">
    <w:abstractNumId w:val="5"/>
  </w:num>
  <w:num w:numId="13" w16cid:durableId="2143577756">
    <w:abstractNumId w:val="4"/>
  </w:num>
  <w:num w:numId="14" w16cid:durableId="918488658">
    <w:abstractNumId w:val="8"/>
  </w:num>
  <w:num w:numId="15" w16cid:durableId="130289324">
    <w:abstractNumId w:val="3"/>
  </w:num>
  <w:num w:numId="16" w16cid:durableId="1823234424">
    <w:abstractNumId w:val="2"/>
  </w:num>
  <w:num w:numId="17" w16cid:durableId="1345092799">
    <w:abstractNumId w:val="1"/>
  </w:num>
  <w:num w:numId="18" w16cid:durableId="2114322853">
    <w:abstractNumId w:val="0"/>
  </w:num>
  <w:num w:numId="19" w16cid:durableId="1351495389">
    <w:abstractNumId w:val="8"/>
  </w:num>
  <w:num w:numId="20" w16cid:durableId="114834549">
    <w:abstractNumId w:val="10"/>
  </w:num>
  <w:num w:numId="21" w16cid:durableId="43483189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PaneSortMethod w:val="0000"/>
  <w:defaultTabStop w:val="720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ate.Format.Long" w:val="23. Juni 2023"/>
    <w:docVar w:name="Date.Format.Long.dateValue" w:val="45100"/>
    <w:docVar w:name="DocumentDate" w:val="23. Juni 2023"/>
    <w:docVar w:name="DocumentDate.dateValue" w:val="45100"/>
    <w:docVar w:name="MetaTool_officeatwork" w:val="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"/>
    <w:docVar w:name="OawAttachedTemplate" w:val="G-A4 hoch mit Absender.ows"/>
    <w:docVar w:name="OawBuiltInDocProps" w:val="&lt;OawBuiltInDocProps&gt;&lt;default profileUID=&quot;0&quot;&gt;&lt;word&gt;&lt;category&gt;&lt;/category&gt;&lt;keywords&gt;&lt;/keywords&gt;&lt;comments&gt;&lt;/comments&gt;&lt;fileName&gt;&lt;/fileName&gt;&lt;defaultPath&gt;&lt;/defaultPath&gt;&lt;hyperlinkBase&gt;&lt;/hyperlinkBase&gt;&lt;contentType&gt;&lt;/contentTyp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Name&quot;&gt;&lt;separator text=&quot;&quot;&gt;&lt;/separator&gt;&lt;format text=&quot;&quot;&gt;&lt;/format&gt;&lt;/value&gt;&lt;/author&gt;&lt;defaultFilename&gt;&lt;value type=&quot;OawBookmark&quot; name=&quot;Subject&quot;&gt;&lt;separator text=&quot;&quot;&gt;&lt;/separator&gt;&lt;format text=&quot;&quot;&gt;&lt;/format&gt;&lt;/value&gt;&lt;/defaultFilename&gt;&lt;/word&gt;&lt;PDF&gt;&lt;category&gt;&lt;/category&gt;&lt;keywords&gt;&lt;/keywords&gt;&lt;comments&gt;&lt;/comments&gt;&lt;fileName&gt;&lt;/fileName&gt;&lt;defaultPath&gt;&lt;/defaultPath&gt;&lt;hyperlinkBase&gt;&lt;/hyperlinkBase&gt;&lt;contentType&gt;&lt;/contentTyp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Name&quot;&gt;&lt;separator text=&quot;&quot;&gt;&lt;/separator&gt;&lt;format text=&quot;&quot;&gt;&lt;/format&gt;&lt;/value&gt;&lt;/author&gt;&lt;defaultFilename&gt;&lt;value type=&quot;OawBookmark&quot; name=&quot;Subject&quot;&gt;&lt;separator text=&quot;&quot;&gt;&lt;/separator&gt;&lt;format text=&quot;&quot;&gt;&lt;/format&gt;&lt;/value&gt;&lt;/defaultFilename&gt;&lt;/PDF&gt;&lt;/default&gt;&lt;/OawBuiltInDocProps&gt;_x000d_"/>
    <w:docVar w:name="OawCreatedWithOfficeatworkVersion" w:val=" (4.15.1.8951)"/>
    <w:docVar w:name="OawCreatedWithProjectID" w:val="luchmasterQS"/>
    <w:docVar w:name="OawCreatedWithProjectVersion" w:val="145"/>
    <w:docVar w:name="OawDate.Manual" w:val="&lt;document&gt;&lt;OawDateManual name=&quot;DocumentDate&quot;&gt;&lt;profile type=&quot;default&quot; UID=&quot;&quot; sameAsDefault=&quot;0&quot;&gt;&lt;format UID=&quot;2004031916255083469524&quot; type=&quot;6&quot; defaultValue=&quot;%OawCreationDate%&quot; dateFormat=&quot;&amp;lt;translate&amp;gt;Date.Format.Long&amp;lt;/translate&amp;gt;&quot;/&gt;&lt;/profile&gt;&lt;/OawDateManual&gt;&lt;OawDateManual name=&quot;Date.Format.Long&quot;&gt;&lt;profile type=&quot;default&quot; UID=&quot;&quot; sameAsDefault=&quot;0&quot;&gt;&lt;format UID=&quot;2009022514423657662914&quot; type=&quot;6&quot; defaultValue=&quot;%OawCreationDate%&quot; dateFormat=&quot;Date.Format.Long&quot;/&gt;&lt;/profile&gt;&lt;/OawDateManual&gt;&lt;/document&gt;"/>
    <w:docVar w:name="oawDefinitionTmpl" w:val="&lt;document&gt;&lt;OawDocProperty name=&quot;Doc.Subjec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Subject&quot;/&gt;&lt;/type&gt;&lt;/profile&gt;&lt;/OawDocProperty&gt;_x000d__x0009_&lt;OawDocProperty name=&quot;Contactperson.DirectPhon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Phon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1&quot; sameAsDefault=&quot;-1&quot;&gt;&lt;/profile&gt;&lt;profile type=&quot;save&quot; UID=&quot;2003112513571987705547&quot; sameAsDefault=&quot;-1&quot;&gt;&lt;/profile&gt;&lt;/OawDocProperty&gt;_x000d__x0009_&lt;OawDocProperty name=&quot;Doc.Tex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xt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DocProperty name=&quot;Doc.Dat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at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DocProperty name=&quot;Doc.Documen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ocument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Bookmark name=&quot;Subject&quot;&gt;&lt;profile type=&quot;default&quot; UID=&quot;&quot; sameAsDefault=&quot;0&quot;&gt;&lt;/profile&gt;&lt;/OawBookmark&gt;_x000d__x0009_&lt;OawDocProperty name=&quot;Doc.Letter&quot;&gt;&lt;profile type=&quot;default&quot; UID=&quot;&quot; sameAsDefault=&quot;0&quot;&gt;&lt;documentProperty UID=&quot;2003060614150123456789&quot; dataSourceUID=&quot;2003060614150123456789&quot;/&gt;&lt;type type=&quot;OawLanguage&quot;&gt;&lt;OawLanguage UID=&quot;Doc.Letter&quot;/&gt;&lt;/type&gt;&lt;/profile&gt;&lt;/OawDocProperty&gt;_x000d__x0009_&lt;OawDocProperty name=&quot;Doc.Regarding&quot;&gt;&lt;profile type=&quot;default&quot; UID=&quot;&quot; sameAsDefault=&quot;0&quot;&gt;&lt;documentProperty UID=&quot;2003060614150123456789&quot; dataSourceUID=&quot;2003060614150123456789&quot;/&gt;&lt;type type=&quot;OawLanguage&quot;&gt;&lt;OawLanguage UID=&quot;Doc.Regarding&quot;/&gt;&lt;/type&gt;&lt;/profile&gt;&lt;/OawDocProperty&gt;_x000d__x0009_&lt;OawDocProperty name=&quot;Author.Name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Name&quot;/&gt;&lt;/type&gt;&lt;/profile&gt;&lt;/OawDocProperty&gt;_x000d__x0009_&lt;OawDocProperty name=&quot;Organisation.City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City&quot;/&gt;&lt;/type&gt;&lt;/profile&gt;&lt;/OawDocProperty&gt;_x000d__x0009_&lt;OawDocProperty name=&quot;Organisation.Country&quot;&gt;&lt;profile type=&quot;default&quot; UID=&quot;&quot; sameAsDefault=&quot;0&quot;&gt;&lt;/profile&gt;&lt;/OawDocProperty&gt;_x000d__x0009_&lt;OawDocProperty name=&quot;Organisation.Footer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1&quot;/&gt;&lt;/type&gt;&lt;/profile&gt;&lt;/OawDocProperty&gt;_x000d__x0009_&lt;OawDocProperty name=&quot;Organisation.Footer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2&quot;/&gt;&lt;/type&gt;&lt;/profile&gt;&lt;/OawDocProperty&gt;_x000d__x0009_&lt;OawDocProperty name=&quot;Organisation.Footer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3&quot;/&gt;&lt;/type&gt;&lt;/profile&gt;&lt;/OawDocProperty&gt;_x000d__x0009_&lt;OawDocProperty name=&quot;Organisation.Footer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4&quot;/&gt;&lt;/type&gt;&lt;/profile&gt;&lt;/OawDocProperty&gt;_x000d__x0009_&lt;OawDocProperty name=&quot;Organisation.Dienststelle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ienststelle1&quot;/&gt;&lt;/type&gt;&lt;/profile&gt;&lt;/OawDocProperty&gt;_x000d__x0009_&lt;OawDocProperty name=&quot;Organisation.Dienststelle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ienststelle2&quot;/&gt;&lt;/type&gt;&lt;/profile&gt;&lt;/OawDocProperty&gt;_x000d__x0009_&lt;OawDocProperty name=&quot;Organisation.Email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Email&quot;/&gt;&lt;/type&gt;&lt;/profile&gt;&lt;/OawDocProperty&gt;_x000d__x0009_&lt;OawDocProperty name=&quot;Organisation.Interne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Internet&quot;/&gt;&lt;/type&gt;&lt;/profile&gt;&lt;/OawDocProperty&gt;_x000d__x0009_&lt;OawDocProperty name=&quot;Doc.Direct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irectPhone&quot;/&gt;&lt;/type&gt;&lt;/profile&gt;&lt;/OawDocProperty&gt;_x000d__x0009_&lt;OawDocProperty name=&quot;Organisation.Telefon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Telefon&quot;/&gt;&lt;/type&gt;&lt;/profile&gt;&lt;/OawDocProperty&gt;_x000d__x0009_&lt;OawDocProperty name=&quot;Organisation.Departemen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epartement&quot;/&gt;&lt;/type&gt;&lt;/profile&gt;&lt;/OawDocProperty&gt;_x000d__x0009_&lt;OawDocProperty name=&quot;Doc.Tele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lephone&quot;/&gt;&lt;/type&gt;&lt;/profile&gt;&lt;/OawDocProperty&gt;_x000d__x0009_&lt;OawDocProperty name=&quot;Doc.Facsimil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Facsimile&quot;/&gt;&lt;/type&gt;&lt;/profile&gt;&lt;/OawDocProperty&gt;_x000d__x0009_&lt;OawDocProperty name=&quot;Organisation.Fax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ax&quot;/&gt;&lt;/type&gt;&lt;/profile&gt;&lt;/OawDocProperty&gt;_x000d__x0009_&lt;OawDocProperty name=&quot;Doc.DirectFax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irectFax&quot;/&gt;&lt;/type&gt;&lt;/profile&gt;&lt;/OawDocProperty&gt;_x000d__x0009_&lt;OawDocProperty name=&quot;Doc.Pag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Page&quot;/&gt;&lt;/type&gt;&lt;/profile&gt;&lt;/OawDocProperty&gt;_x000d__x0009_&lt;OawDocProperty name=&quot;Doc.of&quot;&gt;&lt;profile type=&quot;default&quot; UID=&quot;&quot; sameAsDefault=&quot;0&quot;&gt;&lt;documentProperty UID=&quot;2003060614150123456789&quot; dataSourceUID=&quot;2003060614150123456789&quot;/&gt;&lt;type type=&quot;OawLanguage&quot;&gt;&lt;OawLanguage UID=&quot;Doc.of&quot;/&gt;&lt;/type&gt;&lt;/profile&gt;&lt;/OawDocProperty&gt;_x000d__x0009_&lt;OawDocProperty name=&quot;Doc.Enclosure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Enclosures&quot;/&gt;&lt;/type&gt;&lt;/profile&gt;&lt;/OawDocProperty&gt;_x000d__x0009_&lt;OawDocProperty name=&quot;Outputprofile.External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-1&quot;&gt;&lt;/profile&gt;&lt;profile type=&quot;print&quot; UID=&quot;2010071914543648299648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print&quot; UID=&quot;2006120711380151760646&quot; sameAsDefault=&quot;-1&quot;&gt;&lt;/profile&gt;&lt;profile type=&quot;send&quot; UID=&quot;2003010711200895123470110&quot; sameAsDefault=&quot;-1&quot;&gt;&lt;/profile&gt;&lt;profile type=&quot;send&quot; UID=&quot;2006120514175878093883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send&quot; UID=&quot;2006121210395821292110&quot; sameAsDefault=&quot;-1&quot;&gt;&lt;/profile&gt;&lt;profile type=&quot;save&quot; UID=&quot;2004062216425255253277&quot; sameAsDefault=&quot;-1&quot;&gt;&lt;/profile&gt;&lt;profile type=&quot;save&quot; UID=&quot;2006120514401556040061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save&quot; UID=&quot;2006121210441235887611&quot; sameAsDefault=&quot;-1&quot;&gt;&lt;/profile&gt;&lt;profile type=&quot;print&quot; UID=&quot;2010071914510808109584&quot; sameAsDefault=&quot;-1&quot;&gt;&lt;/profile&gt;&lt;profile type=&quot;print&quot; UID=&quot;2010071914515554119854&quot; sameAsDefault=&quot;-1&quot;&gt;&lt;/profile&gt;&lt;profile type=&quot;print&quot; UID=&quot;2010071914584326300121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print&quot; UID=&quot;2010071914585275568157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/OawDocProperty&gt;_x000d__x0009_&lt;OawDocProperty name=&quot;Outputprofile.Internal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10808109584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15554119854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43648299648&quot; sameAsDefault=&quot;-1&quot;&gt;&lt;/profile&gt;&lt;profile type=&quot;print&quot; UID=&quot;2010071914584326300121&quot; sameAsDefault=&quot;-1&quot;&gt;&lt;/profile&gt;&lt;profile type=&quot;print&quot; UID=&quot;2010071914585275568157&quot; sameAsDefault=&quot;-1&quot;&gt;&lt;/profile&gt;&lt;profile type=&quot;print&quot; UID=&quot;2006120711380151760646&quot; sameAsDefault=&quot;-1&quot;&gt;&lt;/profile&gt;&lt;profile type=&quot;send&quot; UID=&quot;2003010711200895123470110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send&quot; UID=&quot;2006120514175878093883&quot; sameAsDefault=&quot;-1&quot;&gt;&lt;/profile&gt;&lt;profile type=&quot;send&quot; UID=&quot;2006121210395821292110&quot; sameAsDefault=&quot;-1&quot;&gt;&lt;/profile&gt;&lt;profile type=&quot;save&quot; UID=&quot;2004062216425255253277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save&quot; UID=&quot;2006120514401556040061&quot; sameAsDefault=&quot;-1&quot;&gt;&lt;/profile&gt;&lt;profile type=&quot;save&quot; UID=&quot;2006121210441235887611&quot; sameAsDefault=&quot;-1&quot;&gt;&lt;/profile&gt;&lt;/OawDocProperty&gt;_x000d__x0009_&lt;OawDocProperty name=&quot;Outputprofile.ExternalSignature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-1&quot;&gt;&lt;/profile&gt;&lt;profile type=&quot;print&quot; UID=&quot;2010071914510808109584&quot; sameAsDefault=&quot;-1&quot;&gt;&lt;/profile&gt;&lt;profile type=&quot;print&quot; UID=&quot;2010071914515554119854&quot; sameAsDefault=&quot;-1&quot;&gt;&lt;/profile&gt;&lt;profile type=&quot;print&quot; UID=&quot;2010071914543648299648&quot; sameAsDefault=&quot;-1&quot;&gt;&lt;/profile&gt;&lt;profile type=&quot;print&quot; UID=&quot;2010071914584326300121&quot; sameAsDefault=&quot;-1&quot;&gt;&lt;/profile&gt;&lt;profile type=&quot;print&quot; UID=&quot;2010071914585275568157&quot; sameAsDefault=&quot;-1&quot;&gt;&lt;/profile&gt;&lt;profile type=&quot;print&quot; UID=&quot;2006120711380151760646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profile type=&quot;send&quot; UID=&quot;2003010711200895123470110&quot; sameAsDefault=&quot;-1&quot;&gt;&lt;/profile&gt;&lt;profile type=&quot;send&quot; UID=&quot;2006120514175878093883&quot; sameAsDefault=&quot;-1&quot;&gt;&lt;/profile&gt;&lt;profile type=&quot;send&quot; UID=&quot;2006121210395821292110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profile type=&quot;save&quot; UID=&quot;2004062216425255253277&quot; sameAsDefault=&quot;-1&quot;&gt;&lt;/profile&gt;&lt;profile type=&quot;save&quot; UID=&quot;2006120514401556040061&quot; sameAsDefault=&quot;-1&quot;&gt;&lt;/profile&gt;&lt;profile type=&quot;save&quot; UID=&quot;2006121210441235887611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/OawDocProperty&gt;_x000d__x0009_&lt;OawDocProperty name=&quot;CustomField.Classification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lassification&quot;/&gt;&lt;/type&gt;&lt;/profile&gt;&lt;/OawDocProperty&gt;_x000d__x0009_&lt;OawDocProperty name=&quot;Author.Initials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Initials&quot;/&gt;&lt;/type&gt;&lt;/profile&gt;&lt;/OawDocProperty&gt;_x000d__x0009_&lt;OawBookmark name=&quot;Text&quot;&gt;&lt;profile type=&quot;default&quot; UID=&quot;&quot; sameAsDefault=&quot;0&quot;&gt;&lt;/profile&gt;&lt;/OawBookmark&gt;_x000d__x0009_&lt;OawDocProperty name=&quot;Organisation.AddressB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1&quot;/&gt;&lt;/type&gt;&lt;/profile&gt;&lt;/OawDocProperty&gt;_x000d__x0009_&lt;OawDocProperty name=&quot;Organisation.AddressB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2&quot;/&gt;&lt;/type&gt;&lt;/profile&gt;&lt;/OawDocProperty&gt;_x000d__x0009_&lt;OawDocProperty name=&quot;Organisation.AddressB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3&quot;/&gt;&lt;/type&gt;&lt;/profile&gt;&lt;/OawDocProperty&gt;_x000d__x0009_&lt;OawDocProperty name=&quot;Organisation.AddressB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4&quot;/&gt;&lt;/type&gt;&lt;/profile&gt;&lt;/OawDocProperty&gt;_x000d__x0009_&lt;OawDocProperty name=&quot;Organisation.AddressN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1&quot;/&gt;&lt;/type&gt;&lt;/profile&gt;&lt;/OawDocProperty&gt;_x000d__x0009_&lt;OawDocProperty name=&quot;Organisation.AddressN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2&quot;/&gt;&lt;/type&gt;&lt;/profile&gt;&lt;/OawDocProperty&gt;_x000d__x0009_&lt;OawDocProperty name=&quot;Organisation.AddressN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3&quot;/&gt;&lt;/type&gt;&lt;/profile&gt;&lt;/OawDocProperty&gt;_x000d__x0009_&lt;OawDocProperty name=&quot;Organisation.AddressN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4&quot;/&gt;&lt;/type&gt;&lt;/profile&gt;&lt;/OawDocProperty&gt;_x000d__x0009_&lt;OawDocProperty name=&quot;BM_Subject&quot;&gt;&lt;profile type=&quot;default&quot; UID=&quot;&quot; sameAsDefault=&quot;0&quot;&gt;&lt;documentProperty UID=&quot;2003070216009988776655&quot; dataSourceUID=&quot;2003070216009988776655&quot;/&gt;&lt;type type=&quot;WordBookmark&quot;&gt;&lt;WordBookmark name=&quot;Subject&quot;/&gt;&lt;/type&gt;&lt;/profile&gt;&lt;/OawDocProperty&gt;_x000d__x0009_&lt;OawDocProperty name=&quot;Contactperson.DirectFax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Fax&quot;/&gt;&lt;/type&gt;&lt;/profile&gt;&lt;/OawDocProperty&gt;_x000d__x0009_&lt;OawDocProperty name=&quot;Doc.ContentTypeBracket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ContentTypeBrackets&quot;/&gt;&lt;/type&gt;&lt;/profile&gt;&lt;/OawDocProperty&gt;_x000d__x0009_&lt;OawBookmark name=&quot;ContentTypeLetter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Letter&quot;/&gt;&lt;/type&gt;&lt;/profile&gt;&lt;/OawBookmark&gt;_x000d__x0009_&lt;OawDocProperty name=&quot;BM_ContentType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Letter&quot;/&gt;&lt;/type&gt;&lt;/profile&gt;&lt;/OawDocProperty&gt;_x000d__x0009_&lt;OawDocProperty name=&quot;Contactperson.Nam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Name&quot;/&gt;&lt;/type&gt;&lt;/profile&gt;&lt;/OawDocProperty&gt;_x000d__x0009_&lt;OawDocProperty name=&quot;Organisation.Departement&quot;&gt;&lt;profile type=&quot;default&quot; UID=&quot;&quot; sameAsDefault=&quot;0&quot;&gt;&lt;/profile&gt;&lt;/OawDocProperty&gt;_x000d__x0009_&lt;OawDocProperty name=&quot;Textmarke.ContentType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&quot;/&gt;&lt;/type&gt;&lt;/profile&gt;&lt;/OawDocProperty&gt;_x000d__x0009_&lt;OawDocProperty name=&quot;CustomField.ContentTypeLetter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ontentTypeLetter&quot;/&gt;&lt;/type&gt;&lt;/profile&gt;&lt;/OawDocProperty&gt;_x000d__x0009_&lt;OawDocProperty name=&quot;BM_ContentTypeLetter&quot;&gt;&lt;profile type=&quot;default&quot; UID=&quot;&quot; sameAsDefault=&quot;0&quot;&gt;&lt;documentProperty UID=&quot;2003070216009988776655&quot; dataSourceUID=&quot;2003070216009988776655&quot;/&gt;&lt;type type=&quot;WordBookmark&quot;&gt;&lt;WordBookmark name=&quot;ContentTypeLetter&quot;/&gt;&lt;/type&gt;&lt;/profile&gt;&lt;/OawDocProperty&gt;_x000d__x0009_&lt;OawBookmark name=&quot;Datum&quot;&gt;&lt;profile type=&quot;default&quot; UID=&quot;&quot; sameAsDefault=&quot;0&quot;&gt;&lt;/profile&gt;&lt;/OawBookmark&gt;_x000d__x0009_&lt;OawBookmark name=&quot;Metadaten&quot;&gt;&lt;profile type=&quot;default&quot; UID=&quot;&quot; sameAsDefault=&quot;0&quot;&gt;&lt;/profile&gt;&lt;/OawBookmark&gt;_x000d__x0009_&lt;OawBookmark name=&quot;FusszeileErsteSeite&quot;&gt;&lt;profile type=&quot;default&quot; UID=&quot;&quot; sameAsDefault=&quot;0&quot;&gt;&lt;/profile&gt;&lt;/OawBookmark&gt;_x000d__x0009_&lt;OawBookmark name=&quot;FusszeileFolgeseiten&quot;&gt;&lt;profile type=&quot;default&quot; UID=&quot;&quot; sameAsDefault=&quot;0&quot;&gt;&lt;/profile&gt;&lt;/OawBookmark&gt;_x000d__x0009_&lt;OawDocProperty name=&quot;CMIdata.Dok_Titel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Dok_Titel&quot;/&gt;&lt;/type&gt;&lt;/profile&gt;&lt;/OawDocProperty&gt;_x000d__x0009_&lt;OawDocProperty name=&quot;CMIdata.G_Laufnummer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G_Laufnummer&quot;/&gt;&lt;/type&gt;&lt;/profile&gt;&lt;/OawDocProperty&gt;_x000d__x0009_&lt;OawDocProperty name=&quot;CMIdata.G_Signatur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G_Signatur&quot;/&gt;&lt;/type&gt;&lt;/profile&gt;&lt;/OawDocProperty&gt;_x000d__x0009_&lt;OawBookmark name=&quot;ContentType&quot;&gt;&lt;profile type=&quot;default&quot; UID=&quot;&quot; sameAsDefault=&quot;0&quot;&gt;&lt;/profile&gt;&lt;/OawBookmark&gt;_x000d_&lt;/document&gt;_x000d_"/>
    <w:docVar w:name="OawDistributionEnabled" w:val="&lt;Profiles&gt;&lt;Distribution type=&quot;3&quot; UID=&quot;2004062216425255253277&quot;/&gt;&lt;Distribution type=&quot;3&quot; UID=&quot;2006120514401556040061&quot;/&gt;&lt;/Profiles&gt;_x000d_"/>
    <w:docVar w:name="OawDocProp.200212191811121321310321301031x" w:val="&lt;source&gt;&lt;Fields List=&quot;DirectPhone|DirectFax|Name&quot;/&gt;&lt;profile type=&quot;default&quot; UID=&quot;&quot; sameAsDefault=&quot;0&quot;&gt;&lt;OawDocProperty name=&quot;Contactperson.DirectPhone&quot; field=&quot;DirectPhone&quot;/&gt;&lt;OawDocProperty name=&quot;Contactperson.DirectFax&quot; field=&quot;DirectFax&quot;/&gt;&lt;OawDocProperty name=&quot;Contactperson.Name&quot; field=&quot;Name&quot;/&gt;&lt;/profile&gt;&lt;/source&gt;"/>
    <w:docVar w:name="OawDocProp.2002122010583847234010578" w:val="&lt;source&gt;&lt;Fields List=&quot;SignatureHighResColor|SignatureLowResColor|SignatureLowResColor&quot;/&gt;&lt;profile type=&quot;print&quot; UID=&quot;2006120711380151760646&quot; sameAsDefault=&quot;0&quot;&gt;&lt;OawPicture name=&quot;Signature1&quot; field=&quot;SignatureHighResColor&quot; UID=&quot;2004040209084980843362&quot; top=&quot;-150&quot; left=&quot;-100&quot; relativeHorizontalPosition=&quot;0&quot; relativeVerticalPosition=&quot;2&quot; anchorBookmark=&quot;Signature&quot;/&gt;&lt;/profile&gt;&lt;profile type=&quot;default&quot; UID=&quot;&quot; sameAsDefault=&quot;0&quot;&gt;&lt;/profile&gt;&lt;profile type=&quot;send&quot; UID=&quot;2006121210395821292110&quot; sameAsDefault=&quot;0&quot;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profile&gt;&lt;profile type=&quot;save&quot; UID=&quot;2006121210441235887611&quot; sameAsDefault=&quot;0&quot;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profile&gt;&lt;/source&gt;"/>
    <w:docVar w:name="OawDocProp.2002122011014149059130932" w:val="&lt;source&gt;&lt;Fields List=&quot;LogoColor|City|Footer1|Footer2|Footer3|Footer4|Dienststelle1|Dienststelle2|Email|Internet|Telefon|Departement|Fax|LogoZertifikate|AddressB1|AddressB2|AddressB3|AddressB4|AddressN1|AddressN2|AddressN3|AddressN4|LogoBlackWhite|LogoBlackWhite|LogoBlackWhite|LogoHighResColor|LogoBlackWhite|LogoLowResColor|LogoBlackWhite|LogoBlackWhite|LogoBlackWhite|LogoColor|LogoBlackWhite|LogoBlackWhite|LogoColor&quot;/&gt;&lt;profile type=&quot;default&quot; UID=&quot;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DocProperty name=&quot;Organisation.City&quot; field=&quot;City&quot;/&gt;&lt;OawDocProperty name=&quot;Organisation.Footer1&quot; field=&quot;Footer1&quot;/&gt;&lt;OawDocProperty name=&quot;Organisation.Footer2&quot; field=&quot;Footer2&quot;/&gt;&lt;OawDocProperty name=&quot;Organisation.Footer3&quot; field=&quot;Footer3&quot;/&gt;&lt;OawDocProperty name=&quot;Organisation.Footer4&quot; field=&quot;Footer4&quot;/&gt;&lt;OawDocProperty name=&quot;Organisation.Dienststelle1&quot; field=&quot;Dienststelle1&quot;/&gt;&lt;OawDocProperty name=&quot;Organisation.Dienststelle2&quot; field=&quot;Dienststelle2&quot;/&gt;&lt;OawDocProperty name=&quot;Organisation.Email&quot; field=&quot;Email&quot;/&gt;&lt;OawDocProperty name=&quot;Organisation.Internet&quot; field=&quot;Internet&quot;/&gt;&lt;OawDocProperty name=&quot;Organisation.Telefon&quot; field=&quot;Telefon&quot;/&gt;&lt;OawDocProperty name=&quot;Organisation.Departement&quot; field=&quot;Departement&quot;/&gt;&lt;OawDocProperty name=&quot;Organisation.Fax&quot; field=&quot;Fax&quot;/&gt;&lt;OawPicture name=&quot;Zertifikate&quot; field=&quot;LogoZertifikate&quot; UID=&quot;2010082314524078854510&quot; top=&quot;0&quot; left=&quot;0&quot; relativeHorizontalPosition=&quot;1&quot; relativeVerticalPosition=&quot;1&quot; horizontalAdjustment=&quot;0&quot; verticalAdjustment=&quot;0&quot; anchorBookmark=&quot;Zerfitikate&quot; inlineAnchorBookmark=&quot;&quot;/&gt;&lt;OawDocProperty name=&quot;Organisation.AddressB1&quot; field=&quot;AddressB1&quot;/&gt;&lt;OawDocProperty name=&quot;Organisation.AddressB2&quot; field=&quot;AddressB2&quot;/&gt;&lt;OawDocProperty name=&quot;Organisation.AddressB3&quot; field=&quot;AddressB3&quot;/&gt;&lt;OawDocProperty name=&quot;Organisation.AddressB4&quot; field=&quot;AddressB4&quot;/&gt;&lt;OawDocProperty name=&quot;Organisation.AddressN1&quot; field=&quot;AddressN1&quot;/&gt;&lt;OawDocProperty name=&quot;Organisation.AddressN2&quot; field=&quot;AddressN2&quot;/&gt;&lt;OawDocProperty name=&quot;Organisation.AddressN3&quot; field=&quot;AddressN3&quot;/&gt;&lt;OawDocProperty name=&quot;Organisation.AddressN4&quot; field=&quot;AddressN4&quot;/&gt;&lt;/profile&gt;&lt;profile type=&quot;print&quot; UID=&quot;2003010711185094343750537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print&quot; UID=&quot;3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1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3112717153125284480&quot; sameAsDefault=&quot;0&quot;&gt;&lt;OawPicture name=&quot;Logo&quot; field=&quot;LogoHigh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4040214394261858638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4040214394214143821&quot; sameAsDefault=&quot;0&quot;&gt;&lt;OawPicture name=&quot;Logo&quot; field=&quot;LogoLow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4040214492466553768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print&quot; UID=&quot;200612051406214953222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6120514215842576656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6120514241910601803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37499597999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41267902518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423114802349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/source&gt;"/>
    <w:docVar w:name="OawDocProp.2003060614150123456789" w:val="&lt;source&gt;&lt;profile type=&quot;default&quot; UID=&quot;&quot; sameAsDefault=&quot;0&quot;&gt;&lt;SQL&gt;SELECT Value, UID FROM Data WHERE LCID = '%WhereLCID%';&lt;/SQL&gt;&lt;OawDocProperty name=&quot;Doc.Subject&quot; field=&quot;Doc.Subject&quot;/&gt;&lt;OawDocProperty name=&quot;Doc.Text&quot; field=&quot;Doc.Text&quot;/&gt;&lt;OawDocProperty name=&quot;Doc.Date&quot; field=&quot;Doc.Date&quot;/&gt;&lt;OawDocProperty name=&quot;Doc.Document&quot; field=&quot;Doc.Document&quot;/&gt;&lt;OawDocProperty name=&quot;Doc.Letter&quot; field=&quot;Doc.Letter&quot;/&gt;&lt;OawDocProperty name=&quot;Doc.Regarding&quot; field=&quot;Doc.Regarding&quot;/&gt;&lt;OawDocProperty name=&quot;Doc.DirectPhone&quot; field=&quot;Doc.DirectPhone&quot;/&gt;&lt;OawDocProperty name=&quot;Doc.Telephone&quot; field=&quot;Doc.Telephone&quot;/&gt;&lt;OawDocProperty name=&quot;Doc.Facsimile&quot; field=&quot;Doc.Facsimile&quot;/&gt;&lt;OawDocProperty name=&quot;Doc.DirectFax&quot; field=&quot;Doc.DirectFax&quot;/&gt;&lt;OawDocProperty name=&quot;Doc.Page&quot; field=&quot;Doc.Page&quot;/&gt;&lt;OawDocProperty name=&quot;Doc.of&quot; field=&quot;Doc.of&quot;/&gt;&lt;OawDocProperty name=&quot;Doc.Enclosures&quot; field=&quot;Doc.Enclosures&quot;/&gt;&lt;OawDocProperty name=&quot;Doc.ContentTypeBrackets&quot; field=&quot;Doc.ContentTypeBrackets&quot;/&gt;&lt;/profile&gt;&lt;profile type=&quot;print&quot; UID=&quot;2010071914543648299648&quot; sameAsDefault=&quot;0&quot;&gt;&lt;SQL&gt;SELECT Value, UID FROM Data WHERE LCID = '%WhereLCID%';&lt;/SQL&gt;&lt;OawDocProperty name=&quot;Outputprofile.External&quot; field=&quot;Outputprofile.External&quot;/&gt;&lt;/profile&gt;&lt;profile type=&quot;send&quot; UID=&quot;2006120514175878093883&quot; sameAsDefault=&quot;0&quot;&gt;&lt;SQL&gt;SELECT Value, UID FROM Data WHERE LCID = '%WhereLCID%';&lt;/SQL&gt;&lt;OawDocProperty name=&quot;Outputprofile.External&quot; field=&quot;Outputprofile.External&quot;/&gt;&lt;/profile&gt;&lt;profile type=&quot;save&quot; UID=&quot;2006120514401556040061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84326300121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85275568157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05949584758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10071914510808109584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10071914515554119854&quot; sameAsDefault=&quot;0&quot;&gt;&lt;SQL&gt;SELECT Value, UID FROM Data WHERE LCID = '%WhereLCID%';&lt;/SQL&gt;&lt;OawDocProperty name=&quot;Outputprofile.Internal&quot; field=&quot;Outputprofile.Internal&quot;/&gt;&lt;/profile&gt;&lt;profile type=&quot;send&quot; UID=&quot;2003010711200895123470110&quot; sameAsDefault=&quot;0&quot;&gt;&lt;SQL&gt;SELECT Value, UID FROM Data WHERE LCID = '%WhereLCID%';&lt;/SQL&gt;&lt;OawDocProperty name=&quot;Outputprofile.Internal&quot; field=&quot;Outputprofile.Internal&quot;/&gt;&lt;/profile&gt;&lt;profile type=&quot;save&quot; UID=&quot;2004062216425255253277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06120711380151760646&quot; sameAsDefault=&quot;0&quot;&gt;&lt;SQL&gt;SELECT Value, UID FROM Data WHERE LCID = '%WhereLCID%';&lt;/SQL&gt;&lt;OawDocProperty name=&quot;Outputprofile.ExternalSignature&quot; field=&quot;Outputprofile.ExternalSignature&quot;/&gt;&lt;/profile&gt;&lt;profile type=&quot;send&quot; UID=&quot;2006121210395821292110&quot; sameAsDefault=&quot;0&quot;&gt;&lt;SQL&gt;SELECT Value, UID FROM Data WHERE LCID = '%WhereLCID%';&lt;/SQL&gt;&lt;OawDocProperty name=&quot;Outputprofile.ExternalSignature&quot; field=&quot;Outputprofile.ExternalSignature&quot;/&gt;&lt;/profile&gt;&lt;profile type=&quot;save&quot; UID=&quot;2006121210441235887611&quot; sameAsDefault=&quot;0&quot;&gt;&lt;SQL&gt;SELECT Value, UID FROM Data WHERE LCID = '%WhereLCID%';&lt;/SQL&gt;&lt;OawDocProperty name=&quot;Outputprofile.ExternalSignature&quot; field=&quot;Outputprofile.ExternalSignature&quot;/&gt;&lt;/profile&gt;&lt;/source&gt;"/>
    <w:docVar w:name="OawDocProp.2003061115381095709037" w:val="&lt;source&gt;&lt;Fields List=&quot;SignatureHighResColor|SignatureLowResColor|SignatureLowResColor&quot;/&gt;&lt;profile type=&quot;print&quot; UID=&quot;2006120711380151760646&quot; sameAsDefault=&quot;0&quot;&gt;&lt;OawPicture name=&quot;Signature2&quot; field=&quot;SignatureHighResColor&quot; UID=&quot;2004040210492106773324&quot; top=&quot;-150&quot; left=&quot;800&quot; relativeHorizontalPosition=&quot;0&quot; relativeVerticalPosition=&quot;2&quot; anchorBookmark=&quot;Signature&quot;/&gt;&lt;/profile&gt;&lt;profile type=&quot;default&quot; UID=&quot;&quot; sameAsDefault=&quot;0&quot;&gt;&lt;/profile&gt;&lt;profile type=&quot;send&quot; UID=&quot;2006121210395821292110&quot; sameAsDefault=&quot;0&quot;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profile&gt;&lt;profile type=&quot;save&quot; UID=&quot;2006121210441235887611&quot; sameAsDefault=&quot;0&quot;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profile&gt;&lt;/source&gt;"/>
    <w:docVar w:name="OawDocProp.2004112217333376588294" w:val="&lt;source&gt;&lt;Fields List=&quot;Classification|ContentTypeLetter&quot;/&gt;&lt;profile type=&quot;default&quot; UID=&quot;&quot; sameAsDefault=&quot;0&quot;&gt;&lt;OawDocProperty name=&quot;CustomField.Classification&quot; field=&quot;Classification&quot;/&gt;&lt;OawDocProperty name=&quot;CustomField.ContentTypeLetter&quot; field=&quot;ContentTypeLetter&quot;/&gt;&lt;/profile&gt;&lt;/source&gt;"/>
    <w:docVar w:name="OawDocProp.2006040509495284662868" w:val="&lt;source&gt;&lt;Fields List=&quot;Name|Initials&quot;/&gt;&lt;profile type=&quot;default&quot; UID=&quot;&quot; sameAsDefault=&quot;0&quot;&gt;&lt;OawDocProperty name=&quot;Author.Name&quot; field=&quot;Name&quot;/&gt;&lt;OawDocProperty name=&quot;Author.Initials&quot; field=&quot;Initials&quot;/&gt;&lt;/profile&gt;&lt;/source&gt;"/>
    <w:docVar w:name="OawDocProp.2010020409223900652065" w:val="&lt;source&gt;&lt;Fields List=&quot;Dok_Titel|G_Laufnummer|G_Signatur&quot;/&gt;&lt;profile type=&quot;default&quot; UID=&quot;&quot; sameAsDefault=&quot;0&quot;&gt;&lt;OawDocProperty name=&quot;CMIdata.Dok_Titel&quot; field=&quot;Dok_Titel&quot;/&gt;&lt;OawDocProperty name=&quot;CMIdata.G_Laufnummer&quot; field=&quot;G_Laufnummer&quot;/&gt;&lt;OawDocProperty name=&quot;CMIdata.G_Signatur&quot; field=&quot;G_Signatur&quot;/&gt;&lt;/profile&gt;&lt;/source&gt;"/>
    <w:docVar w:name="OawDocPropSource" w:val="&lt;Profile SelectedUID=&quot;&quot;&gt;&lt;DocProp UID=&quot;2002122011014149059130932&quot; EntryUID=&quot;2012021017214323768694&quot; PrimaryUID=&quot;ClientSuite&quot;&gt;&lt;Field Name=&quot;IDName&quot; Value=&quot;SK, Staatskanzlei&quot;/&gt;&lt;Field Name=&quot;Departement&quot; Value=&quot;&quot;/&gt;&lt;Field Name=&quot;Dienststelle1&quot; Value=&quot;&quot;/&gt;&lt;Field Name=&quot;Dienststelle2&quot; Value=&quot;&quot;/&gt;&lt;Field Name=&quot;Abteilung1&quot; Value=&quot;&quot;/&gt;&lt;Field Name=&quot;Abteilung2&quot; Value=&quot;&quot;/&gt;&lt;Field Name=&quot;AddressB1&quot; Value=&quot;Staatskanzlei&quot;/&gt;&lt;Field Name=&quot;AddressB2&quot; Value=&quot;&quot;/&gt;&lt;Field Name=&quot;AddressB3&quot; Value=&quot;&quot;/&gt;&lt;Field Name=&quot;AddressB4&quot; Value=&quot;&quot;/&gt;&lt;Field Name=&quot;AddressN1&quot; Value=&quot;Bahnhofstrasse 15&quot;/&gt;&lt;Field Name=&quot;AddressN2&quot; Value=&quot;6002 Luzern&quot;/&gt;&lt;Field Name=&quot;AddressN3&quot; Value=&quot;&quot;/&gt;&lt;Field Name=&quot;AddressN4&quot; Value=&quot;&quot;/&gt;&lt;Field Name=&quot;Postcode&quot; Value=&quot;6002&quot;/&gt;&lt;Field Name=&quot;City&quot; Value=&quot;Luzern&quot;/&gt;&lt;Field Name=&quot;Abteilungsinformation1&quot; Value=&quot;&quot;/&gt;&lt;Field Name=&quot;Abteilungsinformation2&quot; Value=&quot;&quot;/&gt;&lt;Field Name=&quot;Abteilungsinformation3&quot; Value=&quot;&quot;/&gt;&lt;Field Name=&quot;Abteilungsinformation4&quot; Value=&quot;&quot;/&gt;&lt;Field Name=&quot;Abteilungsinformation5&quot; Value=&quot;&quot;/&gt;&lt;Field Name=&quot;Abteilungsinformation6&quot; Value=&quot;&quot;/&gt;&lt;Field Name=&quot;Abteilungsinformation7&quot; Value=&quot;&quot;/&gt;&lt;Field Name=&quot;Abteilungsinformation8&quot; Value=&quot;&quot;/&gt;&lt;Field Name=&quot;Telefon&quot; Value=&quot;041 228 50 20&quot;/&gt;&lt;Field Name=&quot;Fax&quot; Value=&quot;&quot;/&gt;&lt;Field Name=&quot;LogoColor&quot; Value=&quot;%Logos%\Luzern.Logo.2100.350.emf&quot;/&gt;&lt;Field Name=&quot;LogoBlackWhite&quot; Value=&quot;%Logos%\Luzern.Logo.2100.350.emf&quot;/&gt;&lt;Field Name=&quot;LogoZertifikate&quot; Value=&quot;&quot;/&gt;&lt;Field Name=&quot;Email&quot; Value=&quot;staatskanzlei@lu.ch&quot;/&gt;&lt;Field Name=&quot;Internet&quot; Value=&quot;www.lu.ch&quot;/&gt;&lt;Field Name=&quot;LogoSignature&quot; Value=&quot;&quot;/&gt;&lt;Field Name=&quot;LogoPowerPointTitleLast&quot; Value=&quot;&quot;/&gt;&lt;Field Name=&quot;LogoPowerPointTitleFirst&quot; Value=&quot;&quot;/&gt;&lt;Field Name=&quot;LogoPowerPointChapter&quot; Value=&quot;&quot;/&gt;&lt;Field Name=&quot;LogoPowerPointSlide&quot; Value=&quot;&quot;/&gt;&lt;Field Name=&quot;LogoNeutral&quot; Value=&quot;%Logos%\Luzern.Logo.2100.350.emf&quot;/&gt;&lt;Field Name=&quot;LogoSchriftzug&quot; Value=&quot;&quot;/&gt;&lt;Field Name=&quot;LogoTag&quot; Value=&quot;%Logos%\sk.2099.217.emf&quot;/&gt;&lt;Field Name=&quot;FusszeileFett&quot; Value=&quot;&quot;/&gt;&lt;Field Name=&quot;FusszeileNormal&quot; Value=&quot;&quot;/&gt;&lt;Field Name=&quot;Data_UID&quot; Value=&quot;2012021017214323768694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6040509495284662868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212191811121321310321301031x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10072016315072560894&quot; EntryUID=&quot;2003121817293296325874&quot; PrimaryUID=&quot;ClientSuite&quot;&gt;&lt;Field Name=&quot;IDName&quot; Value=&quot;(Leer)&quot;/&gt;&lt;Field Name=&quot;SelectedUID&quot; Value=&quot;2023062307290545420934&quot;/&gt;&lt;/DocProp&gt;&lt;DocProp UID=&quot;2003080714212273705547&quot; EntryUID=&quot;&quot; UserInformation=&quot;Data from SAP&quot; Interface=&quot;-1&quot;&gt;&lt;/DocProp&gt;&lt;DocProp UID=&quot;2002122010583847234010578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3061115381095709037&quot; EntryUID=&quot;2003121817293296325874&quot; PrimaryUID=&quot;ClientSuite&quot;&gt;&lt;Field Name=&quot;IDName&quot; Value=&quot;(Leer)&quot;/&gt;&lt;Field Name=&quot;SelectedUID&quot; Value=&quot;2023062307290545420934&quot;/&gt;&lt;/DocProp&gt;&lt;DocProp UID=&quot;2016110913315368876110&quot; EntryUID=&quot;2003121817293296325874&quot; PrimaryUID=&quot;ClientSuite&quot;&gt;&lt;Field Name=&quot;IDName&quot; Value=&quot;(Leer)&quot;/&gt;&lt;Field Name=&quot;SelectedUID&quot; Value=&quot;2023062307290545420934&quot;/&gt;&lt;/DocProp&gt;&lt;DocProp UID=&quot;2009082513331568340343&quot; EntryUID=&quot;&quot; UserInformation=&quot;Data from SAP&quot; Interface=&quot;-1&quot;&gt;&lt;/DocProp&gt;&lt;DocProp UID=&quot;2010020409223900652065&quot; EntryUID=&quot;&quot; UserInformation=&quot;Data from SAP&quot; Interface=&quot;-1&quot;&gt;&lt;/DocProp&gt;&lt;DocProp UID=&quot;2015111110142100000001&quot; EntryUID=&quot;&quot; UserInformation=&quot;Data from SAP&quot; Interface=&quot;-1&quot;&gt;&lt;/DocProp&gt;&lt;DocProp UID=&quot;2016022308391031585750&quot; EntryUID=&quot;&quot; UserInformation=&quot;Data from SAP&quot; Interface=&quot;-1&quot;&gt;&lt;/DocProp&gt;&lt;DocProp UID=&quot;2004112217333376588294&quot; EntryUID=&quot;2004123010144120300001&quot; PrimaryUID=&quot;ClientSuite&quot; Active=&quot;true&quot;&gt;&lt;Field UID=&quot;2010052817113689266521&quot; Name=&quot;ContentTypeLetter&quot; Value=&quot;&quot;/&gt;&lt;/DocProp&gt;&lt;/Profile&gt;_x000d_"/>
    <w:docVar w:name="OawDocumentLanguageID" w:val="2055"/>
    <w:docVar w:name="OawDocumentPageSelectIDName" w:val="&lt;empty/&gt;"/>
    <w:docVar w:name="OawDocumentStatus" w:val="default"/>
    <w:docVar w:name="OawFormulas2InDocument" w:val="0"/>
    <w:docVar w:name="OawFormulasInDocument" w:val="0"/>
    <w:docVar w:name="OawMenusDef" w:val="&lt;MenusDef xmlns:xsi=&quot;http://www.w3.org/2001/XMLSchema-instance&quot; xsi:noNamespaceSchemaLocation=&quot;MenusDef_1.xsd&quot; SchemaVersion=&quot;1&quot;&gt;_x000d_&lt;Item Type=&quot;SubMenu&quot; IDName=&quot;TextStyles&quot;&gt;_x000d_&lt;Item Type=&quot;Button&quot; IDName=&quot;Normal&quot; Icon=&quot;3546&quot; Label=&quot;&amp;lt;translate&amp;gt;Style.Normal&amp;lt;/translate&amp;gt;&quot; Command=&quot;StyleApply&quot; Parameter=&quot;-1&quot;/&gt;_x000d_&lt;Item Type=&quot;Button&quot; IDName=&quot;NormalKeepTogether&quot; Icon=&quot;3546&quot; Label=&quot;&amp;lt;translate&amp;gt;Style.NormalKeepTogether&amp;lt;/translate&amp;gt;&quot; Command=&quot;StyleApply&quot; Parameter=&quot;NormalKeepTogether&quot;/&gt;_x000d_&lt;Item Type=&quot;Separator&quot;/&gt;_x000d_&lt;Item Type=&quot;Button&quot; IDName=&quot;PositionWithValue&quot; Icon=&quot;3546&quot; Label=&quot;&amp;lt;translate&amp;gt;Style.PositionWithValue&amp;lt;/translate&amp;gt;&quot; Command=&quot;StyleApply&quot; Parameter=&quot;PositionWithValue&quot;/&gt;_x000d_&lt;Item Type=&quot;Separator&quot;/&gt;_x000d_&lt;Item Type=&quot;Button&quot; IDName=&quot;SignatureLines&quot; Icon=&quot;3546&quot; Label=&quot;&amp;lt;translate&amp;gt;Style.SignatureLines&amp;lt;/translate&amp;gt;&quot; Command=&quot;StyleApply&quot; Parameter=&quot;SignatureLines&quot;/&gt;_x000d_&lt;Item Type=&quot;Button&quot; IDName=&quot;SignatureText&quot; Icon=&quot;3546&quot; Label=&quot;&amp;lt;translate&amp;gt;Style.SignatureText&amp;lt;/translate&amp;gt;&quot; Command=&quot;StyleApply&quot; Parameter=&quot;SignatureText&quot;/&gt;_x000d_&lt;/Item&gt;_x000d_&lt;Item Type=&quot;SubMenu&quot; IDName=&quot;CharacterStyles&quot;&gt;_x000d_&lt;Item Type=&quot;Button&quot; IDName=&quot;DefaultParagraphFont&quot;  Icon=&quot;3114&quot; Label=&quot;&amp;lt;translate&amp;gt;Style.DefaultParagraphFont&amp;lt;/translate&amp;gt;&quot; Command=&quot;StyleApply&quot; Parameter=&quot;-66&quot;/&gt;_x000d_&lt;Item Type=&quot;Button&quot; IDName=&quot;Emphasis&quot;  Icon=&quot;3114&quot; Label=&quot;&amp;lt;translate&amp;gt;Style.Emphasis&amp;lt;/translate&amp;gt;&quot; Command=&quot;StyleApply&quot; Parameter=&quot;-88&quot;/&gt;_x000d_&lt;/Item&gt;_x000d_&lt;Item Type=&quot;SubMenu&quot; IDName=&quot;StructureStyles&quot;&gt;_x000d_&lt;Item Type=&quot;Button&quot; IDName=&quot;DocumentType&quot; Icon=&quot;3546&quot; Label=&quot;&amp;lt;translate&amp;gt;Style.DocumentType&amp;lt;/translate&amp;gt;&quot; Command=&quot;StyleApply&quot; Parameter=&quot;Inhalts-Typ&quot;/&gt;_x000d_&lt;Item Type=&quot;Button&quot; IDName=&quot;Subject&quot; Icon=&quot;3546&quot; Label=&quot;&amp;lt;translate&amp;gt;Style.Subject&amp;lt;/translate&amp;gt;&quot; Command=&quot;StyleApply&quot; Parameter=&quot;Betreff&quot;/&gt;_x000d_&lt;Item Type=&quot;Button&quot; IDName=&quot;Abschnitt&quot; Icon=&quot;3546&quot; Label=&quot;Abschnitt&quot; Command=&quot;StyleApply&quot; Parameter=&quot;Abschnitt&quot;/&gt;_x000d_&lt;Item Type=&quot;Separator&quot;/&gt;_x000d_&lt;Item Type=&quot;Button&quot; IDName=&quot;Heading1&quot; Icon=&quot;3546&quot; Label=&quot;&amp;lt;translate&amp;gt;Style.Heading1&amp;lt;/translate&amp;gt;&quot; Command=&quot;StyleApply&quot; Parameter=&quot;-2&quot;/&gt;_x000d_&lt;Item Type=&quot;Button&quot; IDName=&quot;Heading2&quot; Icon=&quot;3546&quot; Label=&quot;&amp;lt;translate&amp;gt;Style.Heading2&amp;lt;/translate&amp;gt;&quot; Command=&quot;StyleApply&quot; Parameter=&quot;-3&quot;/&gt;_x000d_&lt;Item Type=&quot;Button&quot; IDName=&quot;Heading3&quot; Icon=&quot;3546&quot; Label=&quot;&amp;lt;translate&amp;gt;Style.Heading3&amp;lt;/translate&amp;gt;&quot; Command=&quot;StyleApply&quot; Parameter=&quot;-4&quot;/&gt;_x000d_&lt;Item Type=&quot;Button&quot; IDName=&quot;Heading4&quot; Icon=&quot;3546&quot; Label=&quot;&amp;lt;translate&amp;gt;Style.Heading4&amp;lt;/translate&amp;gt;&quot; Command=&quot;StyleApply&quot; Parameter=&quot;-5&quot;/&gt;_x000d_&lt;Item Type=&quot;Separator&quot;/&gt;_x000d_&lt;Item Type=&quot;Button&quot; IDName=&quot;1 ohne&quot; Icon=&quot;3546&quot; Label=&quot;Überschrift 1 o. Nr.&quot; Command=&quot;StyleApply&quot; Parameter=&quot;Überschrift 1 o. Nr.&quot;/&gt;_x000d_&lt;Item Type=&quot;Button&quot; IDName=&quot;2 ohne&quot; Icon=&quot;3546&quot; Label=&quot;Überschrift 2 o. Nr.&quot; Command=&quot;StyleApply&quot; Parameter=&quot;Überschrift 2 o. Nr.&quot;/&gt;_x000d_&lt;Item Type=&quot;Button&quot; IDName=&quot;3 ohne&quot; Icon=&quot;3546&quot; Label=&quot;Überschrift 3 o. Nr.&quot; Command=&quot;StyleApply&quot; Parameter=&quot;Überschrift 3 o. Nr.&quot;/&gt;_x000d_&lt;Item Type=&quot;Button&quot; IDName=&quot;4 ohne&quot; Icon=&quot;3546&quot; Label=&quot;Überschrift 4 o. Nr.&quot; Command=&quot;StyleApply&quot; Parameter=&quot;Überschrift 4 o. Nr.&quot;/&gt;_x000d_&lt;Item Type=&quot;Separator&quot;/&gt;_x000d_&lt;Item Type=&quot;Button&quot; IDName=&quot;Appendix&quot; Icon=&quot;3546&quot; Label=&quot;Anhang&quot; Command=&quot;StyleApply&quot; Parameter=&quot;Appendix&quot;/&gt;_x000d_&lt;/Item&gt;_x000d_&lt;Item Type=&quot;SubMenu&quot; IDName=&quot;TopicStyles&quot;&gt;_x000d_&lt;Item Type=&quot;Button&quot; IDName=&quot;Topic075&quot; Icon=&quot;3546&quot; Label=&quot;&amp;lt;translate&amp;gt;Style.Topic075&amp;lt;/translate&amp;gt;&quot; Command=&quot;StyleApply&quot; Parameter=&quot;Topic075&quot;/&gt;_x000d_&lt;Item Type=&quot;Button&quot; IDName=&quot;Topic300&quot; Icon=&quot;3546&quot; Label=&quot;&amp;lt;translate&amp;gt;Style.Topic300&amp;lt;/translate&amp;gt;&quot; Command=&quot;StyleApply&quot; Parameter=&quot;Topic300&quot;/&gt;_x000d_&lt;Item Type=&quot;Button&quot; IDName=&quot;Topic450&quot; Icon=&quot;3546&quot; Label=&quot;&amp;lt;translate&amp;gt;Style.Topic450&amp;lt;/translate&amp;gt;&quot; Command=&quot;StyleApply&quot; Parameter=&quot;Topic450&quot;/&gt;_x000d_&lt;Item Type=&quot;Button&quot; IDName=&quot;Topic600&quot; Icon=&quot;3546&quot; Label=&quot;&amp;lt;translate&amp;gt;Style.Topic600&amp;lt;/translate&amp;gt;&quot; Command=&quot;StyleApply&quot; Parameter=&quot;Topic600&quot;/&gt;_x000d_&lt;Item Type=&quot;Button&quot; IDName=&quot;Topic750&quot; Icon=&quot;3546&quot; Label=&quot;&amp;lt;translate&amp;gt;Style.Topic750&amp;lt;/translate&amp;gt;&quot; Command=&quot;StyleApply&quot; Parameter=&quot;Topic750&quot;/&gt;_x000d_&lt;Item Type=&quot;Button&quot; IDName=&quot;Topic900&quot; Icon=&quot;3546&quot; Label=&quot;&amp;lt;translate&amp;gt;Style.Topic900&amp;lt;/translate&amp;gt;&quot; Command=&quot;StyleApply&quot; Parameter=&quot;Topic900&quot;/&gt;_x000d_&lt;Item Type=&quot;Separator&quot;/&gt;_x000d_&lt;Item Type=&quot;Button&quot; IDName=&quot;Topic075Line&quot; Icon=&quot;3546&quot; Label=&quot;&amp;lt;translate&amp;gt;Style.Topic075Line&amp;lt;/translate&amp;gt;&quot; Command=&quot;StyleApply&quot; Parameter=&quot;Topic075Line&quot;/&gt;_x000d_&lt;Item Type=&quot;Button&quot; IDName=&quot;Topic300Line&quot; Icon=&quot;3546&quot; Label=&quot;&amp;lt;translate&amp;gt;Style.Topic300Line&amp;lt;/translate&amp;gt;&quot; Command=&quot;StyleApply&quot; Parameter=&quot;Topic300Line&quot;/&gt;_x000d_&lt;Item Type=&quot;Button&quot; IDName=&quot;Topic450Line&quot; Icon=&quot;3546&quot; Label=&quot;&amp;lt;translate&amp;gt;Style.Topic450Line&amp;lt;/translate&amp;gt;&quot; Command=&quot;StyleApply&quot; Parameter=&quot;Topic450Line&quot;/&gt;_x000d_&lt;Item Type=&quot;Button&quot; IDName=&quot;Topic600Line&quot; Icon=&quot;3546&quot; Label=&quot;&amp;lt;translate&amp;gt;Style.Topic600Line&amp;lt;/translate&amp;gt;&quot; Command=&quot;StyleApply&quot; Parameter=&quot;Topic600Line&quot;/&gt;_x000d_&lt;Item Type=&quot;Button&quot; IDName=&quot;Topic750Line&quot; Icon=&quot;3546&quot; Label=&quot;&amp;lt;translate&amp;gt;Style.Topic750Line&amp;lt;/translate&amp;gt;&quot; Command=&quot;StyleApply&quot; Parameter=&quot;Topic750Line&quot;/&gt;_x000d_&lt;Item Type=&quot;Button&quot; IDName=&quot;Topic900Line&quot; Icon=&quot;3546&quot; Label=&quot;&amp;lt;translate&amp;gt;Style.Topic900Line&amp;lt;/translate&amp;gt;&quot; Command=&quot;StyleApply&quot; Parameter=&quot;Topic900Line&quot;/&gt;_x000d_&lt;/Item&gt;_x000d_&lt;Item Type=&quot;SubMenu&quot; IDName=&quot;ListStyles&quot;&gt;_x000d_&lt;Item Type=&quot;Button&quot; IDName=&quot;ListWithSymbols&quot; Icon=&quot;838&quot; Label=&quot;&amp;lt;translate&amp;gt;Style.ListWithSymbols&amp;lt;/translate&amp;gt;&quot; Command=&quot;StyleApply&quot; Parameter=&quot;ListWithSymbols&quot;/&gt;_x000d_&lt;Item Type=&quot;Button&quot; IDName=&quot;ListWithLetters&quot; Icon=&quot;80&quot; Label=&quot;&amp;lt;translate&amp;gt;Style.ListWithLetters&amp;lt;/translate&amp;gt;&quot; Command=&quot;StyleApply&quot; Parameter=&quot;ListWithLetters&quot;/&gt;_x000d_&lt;Item Type=&quot;Button&quot; IDName=&quot;ListWithNumbers&quot; Icon=&quot;71&quot; Label=&quot;&amp;lt;translate&amp;gt;Style.ListWithNumbers&amp;lt;/translate&amp;gt;&quot; Command=&quot;StyleApply&quot; Parameter=&quot;ListWithNumbers&quot;/&gt;_x000d_&lt;Item Type=&quot;Button&quot; IDName=&quot;ListLevelsWithNumbers&quot; Icon=&quot;71&quot; Label=&quot;&amp;lt;translate&amp;gt;Style.ListLevelsWithNumbers&amp;lt;/translate&amp;gt;&quot; Command=&quot;StyleApply&quot; Parameter=&quot;ListLevelsWithNumbers&quot;/&gt;_x000d_&lt;Item Type=&quot;Button&quot; IDName=&quot;ListWithCheckBoxes&quot; Icon=&quot;220&quot; Label=&quot;&amp;lt;translate&amp;gt;Style.ListWithCheckBoxes&amp;lt;/translate&amp;gt;&quot; Command=&quot;StyleApply&quot; Parameter=&quot;ListWithCheckBoxes&quot;/&gt;_x000d_&lt;/Item&gt;_x000d_&lt;Item Type=&quot;SubMenu&quot; IDName=&quot;LawStyles&quot;&gt;_x000d_&lt;Item Type=&quot;Button&quot; IDName=&quot;Art-Titel&quot; Icon=&quot;3546&quot; Label=&quot;&amp;lt;translate&amp;gt;Style.ArtTitel&amp;lt;/translate&amp;gt;&quot; Command=&quot;StyleApply&quot; Parameter=&quot;Art-Titel&quot;/&gt;_x000d_&lt;Item Type=&quot;Button&quot; IDName=&quot;Art-Text&quot; Icon=&quot;3546&quot; Label=&quot;&amp;lt;translate&amp;gt;Style.ArtText&amp;lt;/translate&amp;gt;&quot; Command=&quot;StyleApply&quot; Parameter=&quot;Art-Text&quot;/&gt;_x000d_&lt;Item Type=&quot;Button&quot; IDName=&quot;Art-Hochgestellt&quot; Icon=&quot;3114&quot; Label=&quot;&amp;lt;translate&amp;gt;Style.ArtHochgestellt&amp;lt;/translate&amp;gt;&quot; Command=&quot;StyleApply&quot; Parameter=&quot;Art-Hochgestellt&quot;/&gt;_x000d_&lt;Item Type=&quot;Button&quot; IDName=&quot;DefaultParagraphFont&quot;  Icon=&quot;3114&quot; Label=&quot;&amp;lt;translate&amp;gt;Style.DefaultParagraphFont&amp;lt;/translate&amp;gt;&quot; Command=&quot;StyleApply&quot; Parameter=&quot;-66&quot;/&gt;_x000d_&lt;/Item&gt;_x000d_&lt;/MenusDef&gt;"/>
    <w:docVar w:name="OawOMS" w:val="&lt;OawOMS&gt;&lt;send profileUID=&quot;1&quot;&gt;&lt;mail&gt;&lt;cc&gt;&lt;/cc&gt;&lt;bcc&gt;&lt;/bcc&gt;&lt;to&gt;&lt;value type=&quot;OawDocProperty&quot; name=&quot;Receipient.EMail&quot;&gt;&lt;separator text=&quot;&quot;&gt;&lt;/separator&gt;&lt;format text=&quot;&quot;&gt;&lt;/format&gt;&lt;/value&gt;&lt;/to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word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word&gt;&lt;PDF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/send&gt;&lt;save profileUID=&quot;2003112610595290705547&quot;&gt;&lt;word&gt;&lt;fileName&gt;&lt;value type=&quot;OawBookmark&quot; name=&quot;Subject&quot;&gt;&lt;separator text=&quot;&quot;&gt;&lt;/separator&gt;&lt;format text=&quot;&quot;&gt;&lt;/format&gt;&lt;/value&gt;&lt;/fileName&gt;&lt;/word&gt;&lt;PDF&gt;&lt;fileName&gt;&lt;value type=&quot;OawBookmark&quot; name=&quot;Subject&quot;&gt;&lt;separator text=&quot;&quot;&gt;&lt;/separator&gt;&lt;format text=&quot;&quot;&gt;&lt;/format&gt;&lt;/value&gt;&lt;/fileName&gt;&lt;/PDF&gt;&lt;/save&gt;&lt;send profileUID=&quot;2003010711200895123470110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/body&gt;&lt;/mail&gt;&lt;word&gt;&lt;keywords&gt;&lt;/keywords&gt;&lt;language&gt;&lt;/language&gt;&lt;documentVersion&gt;&lt;/documentVersion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language&gt;&lt;/language&gt;&lt;documentVersion&gt;&lt;/documentVersion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end&gt;&lt;send profileUID=&quot;2004040214394261858638&quot;&gt;&lt;PDF&gt;&lt;title&gt;&lt;value type=&quot;OawLanguage&quot; name=&quot;Template.Letter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4040214394214143821&quot;&gt;&lt;mail&gt;&lt;subject&gt;&lt;value type=&quot;OawDocVar&quot; name=&quot;BM_DocumentSubject&quot;&gt;&lt;separator text=&quot;&quot;&gt;&lt;/separator&gt;&lt;format text=&quot;&quot;&gt;&lt;/format&gt;&lt;/value&gt;&lt;/subject&gt;&lt;to&gt;&lt;value type=&quot;OawDocProperty&quot; name=&quot;Receipient.EMail&quot;&gt;&lt;separator text=&quot;&quot;&gt;&lt;/separator&gt;&lt;format text=&quot;&quot;&gt;&lt;/format&gt;&lt;/value&gt;&lt;/to&gt;&lt;body&gt;&lt;value type=&quot;OawDocVar&quot; name=&quot;BM_ReceipientSaluta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DocVar&quot; name=&quot;BM_Document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ave profileUID=&quot;2003112717153125284480&quot;&gt;&lt;word&gt;&lt;keywords&gt;&lt;/keywords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fileName&gt;&lt;value type=&quot;OawBookmark&quot; name=&quot;Subject&quot;&gt;&lt;separator text=&quot;&quot;&gt;&lt;/separator&gt;&lt;format text=&quot;&quot;&gt;&lt;/format&gt;&lt;/value&gt;&lt;/fileName&gt;&lt;/word&gt;&lt;PDF&gt;&lt;keywords&gt;&lt;/keywords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fileName&gt;&lt;value type=&quot;OawBookmark&quot; name=&quot;Subject&quot;&gt;&lt;separator text=&quot;&quot;&gt;&lt;/separator&gt;&lt;format text=&quot;&quot;&gt;&lt;/format&gt;&lt;/value&gt;&lt;/fileName&gt;&lt;/PDF&gt;&lt;/save&gt;&lt;save profileUID=&quot;2004040214492466553768&quot;&gt;&lt;word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word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/save&gt;&lt;save profileUID=&quot;2003112513571987705547&quot;&gt;&lt;word&gt;&lt;fileName&gt;&lt;value type=&quot;OawBookmark&quot; name=&quot;Subject&quot;&gt;&lt;separator text=&quot;&quot;&gt;&lt;/separator&gt;&lt;format text=&quot;&quot;&gt;&lt;/format&gt;&lt;/value&gt;&lt;/fileName&gt;&lt;/word&gt;&lt;PDF&gt;&lt;fileName&gt;&lt;value type=&quot;OawBookmark&quot; name=&quot;Subject&quot;&gt;&lt;separator text=&quot;&quot;&gt;&lt;/separator&gt;&lt;format text=&quot;&quot;&gt;&lt;/format&gt;&lt;/value&gt;&lt;/fileName&gt;&lt;/PDF&gt;&lt;/save&gt;&lt;save profileUID=&quot;2004062216425255253277&quot;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save profileUID=&quot;2006120514374995979992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ave profileUID=&quot;2006120514401556040061&quot;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save profileUID=&quot;2006120514412679025182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ave profileUID=&quot;2006120514423114802349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end profileUID=&quot;2006120514175878093883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/body&gt;&lt;/mail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documentVersion&gt;&lt;/documentVersion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documentVersion&gt;&lt;/documentVersion&gt;&lt;fileName&gt;&lt;value type=&quot;OawBookmark&quot; name=&quot;Subject&quot;&gt;&lt;separator text=&quot;&quot;&gt;&lt;/separator&gt;&lt;format text=&quot;&quot;&gt;&lt;/format&gt;&lt;/value&gt;&lt;/fileName&gt;&lt;/PDF&gt;&lt;/send&gt;&lt;send profileUID=&quot;2006120514215842576656&quot;&gt;&lt;PDF&gt;&lt;fileName&gt;&lt;value type=&quot;OawBookmark&quot; name=&quot;Subject&quot;&gt;&lt;separator text=&quot;&quot;&gt;&lt;/separator&gt;&lt;format text=&quot;&quot;&gt;&lt;/format&gt;&lt;/value&gt;&lt;/fileName&gt;&lt;keywords&gt;&lt;/keywords&gt;&lt;author&gt;&lt;value type=&quot;OawDocProperty&quot; name=&quot;Company.Company&quot;&gt;&lt;separator text=&quot;&quot;&gt;&lt;/separator&gt;&lt;format text=&quot;&quot;&gt;&lt;/format&gt;&lt;/value&gt;&lt;/author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6120514241910601803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6121210395821292110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body&gt;&lt;/body&gt;&lt;subject&gt;&lt;value type=&quot;OawBookmark&quot; name=&quot;Subject&quot;&gt;&lt;separator text=&quot;&quot;&gt;&lt;/separator&gt;&lt;format text=&quot;&quot;&gt;&lt;/format&gt;&lt;/value&gt;&lt;/subject&gt;&lt;/mail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subject&gt;&lt;value type=&quot;OawBookmark&quot; name=&quot;Subject&quot;&gt;&lt;separator text=&quot;&quot;&gt;&lt;/separator&gt;&lt;format text=&quot;&quot;&gt;&lt;/format&gt;&lt;/value&gt;&lt;/subject&gt;&lt;title&gt;&lt;value type=&quot;OawBookmark&quot; name=&quot;ContentType&quot;&gt;&lt;separator text=&quot;&quot;&gt;&lt;/separator&gt;&lt;format text=&quot;&quot;&gt;&lt;/format&gt;&lt;/value&gt;&lt;/title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subject&gt;&lt;value type=&quot;OawBookmark&quot; name=&quot;Subject&quot;&gt;&lt;separator text=&quot;&quot;&gt;&lt;/separator&gt;&lt;format text=&quot;&quot;&gt;&lt;/format&gt;&lt;/value&gt;&lt;/subject&gt;&lt;title&gt;&lt;value type=&quot;OawBookmark&quot; name=&quot;ContentType&quot;&gt;&lt;separator text=&quot;&quot;&gt;&lt;/separator&gt;&lt;format text=&quot;&quot;&gt;&lt;/format&gt;&lt;/value&gt;&lt;/title&gt;&lt;fileName&gt;&lt;value type=&quot;OawBookmark&quot; name=&quot;Subject&quot;&gt;&lt;separator text=&quot;&quot;&gt;&lt;/separator&gt;&lt;format text=&quot;&quot;&gt;&lt;/format&gt;&lt;/value&gt;&lt;/fileName&gt;&lt;/PDF&gt;&lt;/send&gt;&lt;save profileUID=&quot;2006121210441235887611&quot;&gt;&lt;word&gt;&lt;keywords&gt;&lt;/keywords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author&gt;&lt;value type=&quot;OawDocProperty&quot; name=&quot;Author.Name&quot;&gt;&lt;separator text=&quot;&quot;&gt;&lt;/separator&gt;&lt;format text=&quot;&quot;&gt;&lt;/format&gt;&lt;/value&gt;&lt;/author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author&gt;&lt;value type=&quot;OawDocProperty&quot; name=&quot;Author.Name&quot;&gt;&lt;separator text=&quot;&quot;&gt;&lt;/separator&gt;&lt;format text=&quot;&quot;&gt;&lt;/format&gt;&lt;/value&gt;&lt;/author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/OawOMS&gt;_x000d_"/>
    <w:docVar w:name="oawPaperSize" w:val="7"/>
    <w:docVar w:name="OawPrint.2003010711185094343750537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4040214370529854396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51406214953222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514073882160728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711380151760646" w:val="&lt;source&gt;&lt;documentProperty UID=&quot;2002122010583847234010578&quot;&gt;&lt;Fields List=&quot;SignatureHighResColor&quot;/&gt;&lt;OawPicture name=&quot;Signature1&quot; field=&quot;SignatureHigh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HighResColor&quot;/&gt;&lt;OawPicture name=&quot;Signature2&quot; field=&quot;SignatureHigh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05949584758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10808109584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15554119854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43648299648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84326300121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85275568157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3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4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erTray.2003010711185094343750537" w:val="document.firstpage:=2004040215283940034110;document.otherpages:=2004040215283940034110;"/>
    <w:docVar w:name="OawPrinterTray.2004040214370529854396" w:val="document.firstpage:=2003061718064858105452;document.otherpages:=2003061718064858105452;"/>
    <w:docVar w:name="OawPrinterTray.2006120514062149532222" w:val="document.firstpage:=2003061718080779000241;document.otherpages:=2003061718080779000241;"/>
    <w:docVar w:name="OawPrinterTray.2006120514073882160728" w:val="document.firstpage:=2003061718064858105452;document.otherpages:=2003061718064858105452;"/>
    <w:docVar w:name="OawPrinterTray.2006120711380151760646" w:val="document.firstpage:=2003061718080779000241;document.otherpages:=2003061718080779000241;"/>
    <w:docVar w:name="OawPrinterTray.2010071914505949584758" w:val="document.firstpage:=2003061718080779000241;document.otherpages:=2003061718080779000241;"/>
    <w:docVar w:name="OawPrinterTray.2010071914510808109584" w:val="document.firstpage:=2010071914442260920131;document.otherpages:=2010071914442260920131;"/>
    <w:docVar w:name="OawPrinterTray.2010071914515554119854" w:val="document.firstpage:=2010071914525983794155;document.otherpages:=2010071914525983794155;"/>
    <w:docVar w:name="OawPrinterTray.2010071914543648299648" w:val="document.firstpage:=2003061718080779000241;document.otherpages:=2003061718080779000241;"/>
    <w:docVar w:name="OawPrinterTray.2010071914584326300121" w:val="document.firstpage:=2010071914442260920131;document.otherpages:=2010071914442260920131;"/>
    <w:docVar w:name="OawPrinterTray.2010071914585275568157" w:val="document.firstpage:=2010071914525983794155;document.otherpages:=2010071914525983794155;"/>
    <w:docVar w:name="OawPrinterTray.3" w:val="document.firstpage:=2003061718080779000241;document.otherpages:=2003061718080779000241;"/>
    <w:docVar w:name="OawPrinterTray.4" w:val="document.firstpage:=2003061718064858105452;document.otherpages:=2003061718064858105452;"/>
    <w:docVar w:name="OawPrintRestore.2003010711185094343750537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4040214370529854396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51406214953222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51407388216072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711380151760646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05949584758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10808109584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15554119854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43648299648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84326300121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85275568157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4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ojectID" w:val="luchmasterQS"/>
    <w:docVar w:name="OawRecipients" w:val="&lt;?xml version=&quot;1.0&quot;?&gt;_x000d_&lt;Recipients&gt;&lt;Recipient&gt;&lt;UID&gt;2023062307501142087965&lt;/UID&gt;&lt;IDName&gt;Empfänger&lt;/IDName&gt;&lt;RecipientPlainUnchanged&gt;-1&lt;/RecipientPlainUnchanged&gt;&lt;RecipientActive&gt;-1&lt;/RecipientActive&gt;&lt;RecipientIcon&gt;Contact&lt;/RecipientIcon&gt;&lt;MappingTableLabel/&gt;&lt;MappingTableActive/&gt;&lt;DeliveryOption&gt;&lt;/DeliveryOption&gt;&lt;DeliveryOption2&gt;&lt;/DeliveryOption2&gt;&lt;Company/&gt;&lt;Department/&gt;&lt;Title/&gt;&lt;FirstName/&gt;&lt;MiddleName/&gt;&lt;LastName/&gt;&lt;Suffix/&gt;&lt;FullName/&gt;&lt;JobTitle/&gt;&lt;AddressStreet/&gt;&lt;AddressZIP/&gt;&lt;AddressCity/&gt;&lt;Address/&gt;&lt;CompleteAddress/&gt;&lt;AddressSingleLine/&gt;&lt;Telephone/&gt;&lt;Fax/&gt;&lt;EMail/&gt;&lt;CopyTo/&gt;&lt;Introduction&gt;%SelectionStart%Sehr geehrte Damen und Herren%SelectionEnd%&lt;/Introduction&gt;&lt;Closing&gt;Freundliche Grüsse&lt;/Closing&gt;&lt;FormattedFullAddress&gt;&lt;/FormattedFullAddress&gt;&lt;CompleteAddressImported/&gt;&lt;BBZ.SchülerAnrede/&gt;&lt;BBZ.SchülerVorname/&gt;&lt;BBZ.SchülerName/&gt;&lt;BBZ.SchülerName2/&gt;&lt;BBZ.SchülerStrasse/&gt;&lt;BBZ.SchülerPostfach/&gt;&lt;BBZ.SchülerOrt/&gt;&lt;BBZ.SchülerPLZ/&gt;&lt;BBZ.GebDatum/&gt;&lt;BBZ.Klasse/&gt;&lt;BBZ.Ausbildung/&gt;&lt;BBZ.Lehrende/&gt;&lt;BBZ.LBAnrede/&gt;&lt;BBZ.LBName/&gt;&lt;BBZ.LBName2/&gt;&lt;BBZ.LBVorname/&gt;&lt;BBZ.LBStrasse/&gt;&lt;BBZ.LBPostfach/&gt;&lt;BBZ.LBPLZ/&gt;&lt;BBZ.LBOrt/&gt;&lt;BBZ.LBTelGeschaeft/&gt;&lt;IntroductionImported/&gt;&lt;/Recipient&gt;&lt;/Recipients&gt;_x000d_"/>
    <w:docVar w:name="OawSave.2003112513571987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3112610595290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3112717153125284480" w:val="&lt;source&gt;&lt;documentProperty UID=&quot;2002122011014149059130932&quot;&gt;&lt;Fields List=&quot;LogoHighResColor&quot;/&gt;&lt;OawPicture name=&quot;Logo&quot; field=&quot;LogoHigh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4040214492466553768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4062216425255253277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37499597999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01556040061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1267902518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23114802349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1210441235887611" w:val="&lt;source&gt;&lt;documentProperty UID=&quot;2002122010583847234010578&quot;&gt;&lt;Fields List=&quot;SignatureLowResColor&quot;/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LowResColor&quot;/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513571987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610595290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717153125284480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404021449246655376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4062216425255253277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37499597999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01556040061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1267902518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23114802349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1210441235887611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criptor" w:val="&lt;?xml version=&quot;1.0&quot; encoding=&quot;ISO-8859-1&quot;?&gt;_x000d__x000a_&lt;scriptor xmlns:xsi=&quot;http://www.w3.org/2001/XMLSchema-instance&quot; xsi:noNamespaceSchemaLocation=&quot;Scriptor_1.xsd&quot; SchemaVersion=&quot;1&quot;&gt;&lt;/scriptor&gt;_x000d__x000a_"/>
    <w:docVar w:name="OawSelectedSource.200212191811121321310321301031x" w:val="&lt;empty/&gt;"/>
    <w:docVar w:name="OawSelectedSource.2002122010583847234010578" w:val="&lt;empty/&gt;"/>
    <w:docVar w:name="OawSelectedSource.2002122011014149059130932" w:val="&lt;empty/&gt;"/>
    <w:docVar w:name="OawSelectedSource.2003061115381095709037" w:val="&lt;empty/&gt;"/>
    <w:docVar w:name="OawSelectedSource.2003080714212273705547" w:val="&lt;empty/&gt;"/>
    <w:docVar w:name="OawSelectedSource.2004112217333376588294" w:val="&lt;empty/&gt;"/>
    <w:docVar w:name="OawSelectedSource.2006040509495284662868" w:val="&lt;empty/&gt;"/>
    <w:docVar w:name="OawSelectedSource.2009082513331568340343" w:val="&lt;empty/&gt;"/>
    <w:docVar w:name="OawSelectedSource.2010020409223900652065" w:val="&lt;empty/&gt;"/>
    <w:docVar w:name="OawSelectedSource.2010072016315072560894" w:val="&lt;empty/&gt;"/>
    <w:docVar w:name="OawSelectedSource.2015111110142100000001" w:val="&lt;empty/&gt;"/>
    <w:docVar w:name="OawSelectedSource.2016022308391031585750" w:val="&lt;empty/&gt;"/>
    <w:docVar w:name="OawSelectedSource.2016110913315368876110" w:val="&lt;empty/&gt;"/>
    <w:docVar w:name="OawSend.1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3010711200895123470110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4040214394214143821" w:val="&lt;source&gt;&lt;documentProperty UID=&quot;2002122011014149059130932&quot;&gt;&lt;Fields List=&quot;LogoLowResColor&quot;/&gt;&lt;OawPicture name=&quot;Logo&quot; field=&quot;LogoLow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4040214394261858638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175878093883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215842576656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24191060180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1210395821292110" w:val="&lt;source&gt;&lt;documentProperty UID=&quot;2002122010583847234010578&quot;&gt;&lt;Fields List=&quot;SignatureLowResColor&quot;/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LowResColor&quot;/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1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3010711200895123470110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4040214394214143821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404021439426185863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175878093883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215842576656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24191060180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1210395821292110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TemplateProperties" w:val="password:=&lt;Semicolon/&gt;MnO`rrvnqc.=;jumpToFirstField:=1;dotReverenceRemove:=0;resizeA4Letter:=0;unpdateDocPropsOnNewOnly:=0;showAllNoteItems:=0;CharCodeChecked:=;CharCodeUnchecked:=;WizardSteps:=0|1|4;DocumentTitle:=;DisplayName:=W2 - H - LAZ - DIMB;ID:=;protectionType:=-1;"/>
    <w:docVar w:name="OawTemplatePropertiesXML" w:val="&lt;?xml version=&quot;1.0&quot;?&gt;_x000d_&lt;TemplateProperties&gt;&lt;RecipientFields&gt;&lt;Field UID=&quot;2008091113140639498668&quot; Label=&quot;&quot;/&gt;&lt;Field UID=&quot;2004031513575326984562&quot; Label=&quot;&quot;/&gt;&lt;Field UID=&quot;2004031514011258946758&quot; Label=&quot;&quot;/&gt;&lt;Field UID=&quot;2004031514034574120309&quot; Label=&quot;&quot;/&gt;&lt;Field UID=&quot;2004031181448127964532&quot; Label=&quot;&quot;/&gt;&lt;Field UID=&quot;2004031181449458765301&quot; Label=&quot;&quot;/&gt;&lt;/RecipientFields&gt;&lt;ProtectionType&gt;-1&lt;/ProtectionType&gt;&lt;Password&gt;&lt;/Password&gt;&lt;Validation&gt;&lt;/Validation&gt;&lt;/TemplateProperties&gt;_x000d_"/>
    <w:docVar w:name="OawTemplateVersion" w:val="12"/>
    <w:docVar w:name="OawTemplPropsCm" w:val="&lt;TemplPropsCm xmlns:xsi=&quot;http://www.w3.org/2001/XMLSchema-instance&quot; xsi:noNamespaceSchemaLocation=&quot;TemplPropsCm_1.xsd&quot; SchemaVersion=&quot;1&quot; TemplateID=&quot;&quot; TemplateVersion=&quot;&quot;&gt;_x000d_&lt;Bookmark Name=&quot;Text&quot; Label=&quot;&amp;lt;translate&amp;gt;SmartContent.Text&amp;lt;/translate&amp;gt;&quot;/&gt;_x000d_&lt;/TemplPropsCm&gt;"/>
    <w:docVar w:name="OawTemplPropsStm" w:val="&lt;TemplPropsStm xmlns:xsi=&quot;http://www.w3.org/2001/XMLSchema-instance&quot; xsi:noNamespaceSchemaLocation=&quot;TemplPropsStm_1.xsd&quot; SchemaVersion=&quot;1&quot; TemplateID=&quot;&quot; TemplateVersion=&quot;&quot;&gt;_x000d_&lt;Bookmark Name=&quot;Datum&quot; Label=&quot;Datum&quot; Style=&quot;CityDate&quot;/&gt;_x000d_&lt;Bookmark Name=&quot;Metadaten&quot; Label=&quot;Metadaten&quot; Style=&quot;Metadaten&quot;/&gt;_x000d_&lt;Bookmark Name=&quot;Subject&quot; Label=&quot;&amp;lt;translate&amp;gt;SmartTemplate.Subject&amp;lt;/translate&amp;gt;&quot; Style=&quot;Betreff&quot;/&gt;_x000d_&lt;Bookmark Name=&quot;Text&quot; Label=&quot;&amp;lt;translate&amp;gt;SmartTemplate.Text&amp;lt;/translate&amp;gt;&quot;/&gt;_x000d_&lt;/TemplPropsStm&gt;"/>
    <w:docVar w:name="OawVersionPicture.2004030310155302814490" w:val="Luzern.Logo.2100.350.emf;2023.04.11-16:57:00"/>
    <w:docVar w:name="OawVersionPictureInline.2004030310155302814490" w:val="Luzern.Logo.2100.350.emf;2023.04.11-16:57:00"/>
    <w:docVar w:name="officeatworkWordMasterTemplateConfiguration" w:val="&lt;!--Created with officeatwork--&gt;_x000d__x000a_&lt;WordMasterTemplateConfiguration&gt;_x000d__x000a_  &lt;LayoutSets /&gt;_x000d__x000a_  &lt;Pictures&gt;_x000d__x000a_    &lt;Picture Id=&quot;99986129-8f4c-4b14-956d-d4f1&quot; IdName=&quot;Logo&quot; IsSelected=&quot;False&quot; IsExpanded=&quot;True&quot;&gt;_x000d__x000a_      &lt;AlternativeText Title=&quot;&quot;&gt;&lt;/AlternativeText&gt;_x000d__x000a_      &lt;PageSetupSpecifics&gt;_x000d__x000a_        &lt;PageSetupSpecific IdName=&quot;A4H_LogoColor&quot; PaperSize=&quot;A4&quot; Orientation=&quot;Portrait&quot; IsSelected=&quot;false&quot;&gt;_x000d__x000a_          &lt;Source Value=&quot;[[MasterProperty(&amp;quot;Organisation&amp;quot;, &amp;quot;LogoColor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10071914505949584758&quot; /&gt;_x000d__x000a_            &lt;OutputProfileSpecific Type=&quot;Print&quot; Id=&quot;2010071914510808109584&quot; /&gt;_x000d__x000a_            &lt;OutputProfileSpecific Type=&quot;Print&quot; Id=&quot;2010071914515554119854&quot; /&gt;_x000d__x000a_            &lt;OutputProfileSpecific Type=&quot;Print&quot; Id=&quot;2010071914543648299648&quot; /&gt;_x000d__x000a_            &lt;OutputProfileSpecific Type=&quot;Print&quot; Id=&quot;2010071914584326300121&quot; /&gt;_x000d__x000a_            &lt;OutputProfileSpecific Type=&quot;Print&quot; Id=&quot;2010071914585275568157&quot; /&gt;_x000d__x000a_            &lt;OutputProfileSpecific Type=&quot;Print&quot; Id=&quot;2006120711380151760646&quot; /&gt;_x000d__x000a_            &lt;OutputProfileSpecific Type=&quot;Print&quot; Id=&quot;4&quot; /&gt;_x000d__x000a_            &lt;OutputProfileSpecific Type=&quot;Save&quot; Id=&quot;2006120514401556040061&quot; /&gt;_x000d__x000a_            &lt;OutputProfileSpecific Type=&quot;Save&quot; Id=&quot;2004062216425255253277&quot; /&gt;_x000d__x000a_            &lt;OutputProfileSpecific Type=&quot;Send&quot; Id=&quot;2003010711200895123470110&quot; /&gt;_x000d__x000a_            &lt;OutputProfileSpecific Type=&quot;Send&quot; Id=&quot;2006120514175878093883&quot; /&gt;_x000d__x000a_          &lt;/OutputProfileSpecifics&gt;_x000d__x000a_        &lt;/PageSetupSpecific&gt;_x000d__x000a_      &lt;/PageSetupSpecifics&gt;_x000d__x000a_    &lt;/Picture&gt;_x000d__x000a_    &lt;Picture Id=&quot;6d20daab-4b76-4409-92e6-50bc&quot; IdName=&quot;Zertifikat&quot; IsSelected=&quot;False&quot; IsExpanded=&quot;True&quot;&gt;_x000d__x000a_      &lt;AlternativeText Title=&quot;&quot;&gt;&lt;/AlternativeText&gt;_x000d__x000a_      &lt;PageSetupSpecifics&gt;_x000d__x000a_        &lt;PageSetupSpecific IdName=&quot;A4H_Zertifikate&quot; PaperSize=&quot;A4&quot; Orientation=&quot;Portrait&quot; IsSelected=&quot;true&quot;&gt;_x000d__x000a_          &lt;Source Value=&quot;[[MasterProperty(&amp;quot;Organisation&amp;quot;, &amp;quot;LogoZertifikate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10071914505949584758&quot; /&gt;_x000d__x000a_            &lt;OutputProfileSpecific Type=&quot;Print&quot; Id=&quot;2010071914510808109584&quot; /&gt;_x000d__x000a_            &lt;OutputProfileSpecific Type=&quot;Print&quot; Id=&quot;2010071914515554119854&quot; /&gt;_x000d__x000a_            &lt;OutputProfileSpecific Type=&quot;Print&quot; Id=&quot;2010071914543648299648&quot; /&gt;_x000d__x000a_            &lt;OutputProfileSpecific Type=&quot;Print&quot; Id=&quot;2010071914584326300121&quot; /&gt;_x000d__x000a_            &lt;OutputProfileSpecific Type=&quot;Print&quot; Id=&quot;2010071914585275568157&quot; /&gt;_x000d__x000a_            &lt;OutputProfileSpecific Type=&quot;Print&quot; Id=&quot;2006120711380151760646&quot; /&gt;_x000d__x000a_            &lt;OutputProfileSpecific Type=&quot;Print&quot; Id=&quot;4&quot; /&gt;_x000d__x000a_            &lt;OutputProfileSpecific Type=&quot;Save&quot; Id=&quot;2006120514401556040061&quot; /&gt;_x000d__x000a_            &lt;OutputProfileSpecific Type=&quot;Save&quot; Id=&quot;2004062216425255253277&quot; /&gt;_x000d__x000a_            &lt;OutputProfileSpecific Type=&quot;Send&quot; Id=&quot;2003010711200895123470110&quot; /&gt;_x000d__x000a_            &lt;OutputProfileSpecific Type=&quot;Send&quot; Id=&quot;2006120514175878093883&quot; /&gt;_x000d__x000a_          &lt;/OutputProfileSpecifics&gt;_x000d__x000a_        &lt;/PageSetupSpecific&gt;_x000d__x000a_      &lt;/PageSetupSpecifics&gt;_x000d__x000a_    &lt;/Picture&gt;_x000d__x000a_  &lt;/Pictures&gt;_x000d__x000a_  &lt;PaperSettings /&gt;_x000d__x000a_&lt;/WordMasterTemplateConfiguration&gt;"/>
  </w:docVars>
  <w:rsids>
    <w:rsidRoot w:val="00203D3E"/>
    <w:rsid w:val="0002717F"/>
    <w:rsid w:val="00033EFE"/>
    <w:rsid w:val="00034EC1"/>
    <w:rsid w:val="00044BD9"/>
    <w:rsid w:val="0004567B"/>
    <w:rsid w:val="00056915"/>
    <w:rsid w:val="00070E29"/>
    <w:rsid w:val="00090052"/>
    <w:rsid w:val="00095D55"/>
    <w:rsid w:val="000A43AE"/>
    <w:rsid w:val="000A46A0"/>
    <w:rsid w:val="000B11F0"/>
    <w:rsid w:val="000D7159"/>
    <w:rsid w:val="000E20BF"/>
    <w:rsid w:val="000E7AE1"/>
    <w:rsid w:val="000F32D4"/>
    <w:rsid w:val="000F7348"/>
    <w:rsid w:val="0011152B"/>
    <w:rsid w:val="00123F73"/>
    <w:rsid w:val="00126F05"/>
    <w:rsid w:val="001572A4"/>
    <w:rsid w:val="0016506F"/>
    <w:rsid w:val="001703DA"/>
    <w:rsid w:val="0017564E"/>
    <w:rsid w:val="001A2620"/>
    <w:rsid w:val="001A459E"/>
    <w:rsid w:val="001A51D1"/>
    <w:rsid w:val="001B4019"/>
    <w:rsid w:val="001D113E"/>
    <w:rsid w:val="001D3D8F"/>
    <w:rsid w:val="001D69F1"/>
    <w:rsid w:val="001E3907"/>
    <w:rsid w:val="001F17C0"/>
    <w:rsid w:val="00203D3E"/>
    <w:rsid w:val="00205DF2"/>
    <w:rsid w:val="00230248"/>
    <w:rsid w:val="002469A7"/>
    <w:rsid w:val="00261089"/>
    <w:rsid w:val="002A7807"/>
    <w:rsid w:val="002B4479"/>
    <w:rsid w:val="002B54E1"/>
    <w:rsid w:val="002B753D"/>
    <w:rsid w:val="002C235E"/>
    <w:rsid w:val="00343A3E"/>
    <w:rsid w:val="003466E7"/>
    <w:rsid w:val="003514A5"/>
    <w:rsid w:val="0035461D"/>
    <w:rsid w:val="00357DF5"/>
    <w:rsid w:val="00363BB4"/>
    <w:rsid w:val="0039032D"/>
    <w:rsid w:val="003A229F"/>
    <w:rsid w:val="003B5388"/>
    <w:rsid w:val="003C2886"/>
    <w:rsid w:val="003C67F5"/>
    <w:rsid w:val="003E42D3"/>
    <w:rsid w:val="003F5B03"/>
    <w:rsid w:val="00407049"/>
    <w:rsid w:val="00414AD6"/>
    <w:rsid w:val="0042065C"/>
    <w:rsid w:val="00422422"/>
    <w:rsid w:val="0042563F"/>
    <w:rsid w:val="0042605E"/>
    <w:rsid w:val="00430AC0"/>
    <w:rsid w:val="00434EA2"/>
    <w:rsid w:val="00434F10"/>
    <w:rsid w:val="0043590E"/>
    <w:rsid w:val="00473DA5"/>
    <w:rsid w:val="004839E8"/>
    <w:rsid w:val="004A58E9"/>
    <w:rsid w:val="004C18D9"/>
    <w:rsid w:val="004C428C"/>
    <w:rsid w:val="004F17D6"/>
    <w:rsid w:val="005016A6"/>
    <w:rsid w:val="0051144A"/>
    <w:rsid w:val="00535CA8"/>
    <w:rsid w:val="00536D11"/>
    <w:rsid w:val="005500A8"/>
    <w:rsid w:val="0055539F"/>
    <w:rsid w:val="00566C11"/>
    <w:rsid w:val="005762E5"/>
    <w:rsid w:val="00592705"/>
    <w:rsid w:val="005C3B97"/>
    <w:rsid w:val="005D26FE"/>
    <w:rsid w:val="005D4B99"/>
    <w:rsid w:val="005D4BF4"/>
    <w:rsid w:val="005E399A"/>
    <w:rsid w:val="005E45D9"/>
    <w:rsid w:val="00616075"/>
    <w:rsid w:val="006370E3"/>
    <w:rsid w:val="0064435F"/>
    <w:rsid w:val="006722B2"/>
    <w:rsid w:val="00676CF7"/>
    <w:rsid w:val="00687556"/>
    <w:rsid w:val="00691494"/>
    <w:rsid w:val="00693122"/>
    <w:rsid w:val="006A7492"/>
    <w:rsid w:val="006B0D46"/>
    <w:rsid w:val="006B46B9"/>
    <w:rsid w:val="006D5026"/>
    <w:rsid w:val="006F5391"/>
    <w:rsid w:val="0072790D"/>
    <w:rsid w:val="00734709"/>
    <w:rsid w:val="007417EC"/>
    <w:rsid w:val="00751013"/>
    <w:rsid w:val="00756C28"/>
    <w:rsid w:val="007748ED"/>
    <w:rsid w:val="00783EC3"/>
    <w:rsid w:val="007A3724"/>
    <w:rsid w:val="007D5BEC"/>
    <w:rsid w:val="007E6E7D"/>
    <w:rsid w:val="007F623A"/>
    <w:rsid w:val="00816418"/>
    <w:rsid w:val="008355C7"/>
    <w:rsid w:val="00845A43"/>
    <w:rsid w:val="00875372"/>
    <w:rsid w:val="0088441C"/>
    <w:rsid w:val="008A4102"/>
    <w:rsid w:val="008B2CDE"/>
    <w:rsid w:val="008B3444"/>
    <w:rsid w:val="008B7918"/>
    <w:rsid w:val="008F001D"/>
    <w:rsid w:val="008F5BCE"/>
    <w:rsid w:val="008F7782"/>
    <w:rsid w:val="00911E72"/>
    <w:rsid w:val="00934DDD"/>
    <w:rsid w:val="00942D4F"/>
    <w:rsid w:val="00944AA6"/>
    <w:rsid w:val="00947E65"/>
    <w:rsid w:val="00950B41"/>
    <w:rsid w:val="00951531"/>
    <w:rsid w:val="00973370"/>
    <w:rsid w:val="0097554D"/>
    <w:rsid w:val="009A0A3D"/>
    <w:rsid w:val="009C6014"/>
    <w:rsid w:val="009E449B"/>
    <w:rsid w:val="00A03E09"/>
    <w:rsid w:val="00A0514E"/>
    <w:rsid w:val="00A06AAD"/>
    <w:rsid w:val="00A34ACD"/>
    <w:rsid w:val="00A46D13"/>
    <w:rsid w:val="00A52AA6"/>
    <w:rsid w:val="00A54539"/>
    <w:rsid w:val="00A56B58"/>
    <w:rsid w:val="00A637CD"/>
    <w:rsid w:val="00A853D8"/>
    <w:rsid w:val="00AA2A81"/>
    <w:rsid w:val="00AD7EAB"/>
    <w:rsid w:val="00B02A21"/>
    <w:rsid w:val="00B068A5"/>
    <w:rsid w:val="00B41777"/>
    <w:rsid w:val="00B72EAA"/>
    <w:rsid w:val="00B7348A"/>
    <w:rsid w:val="00B9687B"/>
    <w:rsid w:val="00BB12A1"/>
    <w:rsid w:val="00BB594B"/>
    <w:rsid w:val="00BC534A"/>
    <w:rsid w:val="00BC56F3"/>
    <w:rsid w:val="00BD45C3"/>
    <w:rsid w:val="00BD753B"/>
    <w:rsid w:val="00BF7F49"/>
    <w:rsid w:val="00C07395"/>
    <w:rsid w:val="00C3151E"/>
    <w:rsid w:val="00C8007B"/>
    <w:rsid w:val="00CB6B10"/>
    <w:rsid w:val="00CE4DBE"/>
    <w:rsid w:val="00CF08C1"/>
    <w:rsid w:val="00D07D3A"/>
    <w:rsid w:val="00D31881"/>
    <w:rsid w:val="00D46FC6"/>
    <w:rsid w:val="00D53A01"/>
    <w:rsid w:val="00D70AEA"/>
    <w:rsid w:val="00D86858"/>
    <w:rsid w:val="00DB23BE"/>
    <w:rsid w:val="00DD7E0D"/>
    <w:rsid w:val="00DF6AF1"/>
    <w:rsid w:val="00E00FDA"/>
    <w:rsid w:val="00E042F5"/>
    <w:rsid w:val="00E05DB5"/>
    <w:rsid w:val="00E5022D"/>
    <w:rsid w:val="00E608EB"/>
    <w:rsid w:val="00E61B05"/>
    <w:rsid w:val="00E70BEF"/>
    <w:rsid w:val="00E766DE"/>
    <w:rsid w:val="00EB0FA8"/>
    <w:rsid w:val="00EB586E"/>
    <w:rsid w:val="00ED00C0"/>
    <w:rsid w:val="00ED61D7"/>
    <w:rsid w:val="00EF24FC"/>
    <w:rsid w:val="00F267AA"/>
    <w:rsid w:val="00F56CC2"/>
    <w:rsid w:val="00F600D6"/>
    <w:rsid w:val="00F618C8"/>
    <w:rsid w:val="00F62710"/>
    <w:rsid w:val="00F7591C"/>
    <w:rsid w:val="00F8434E"/>
    <w:rsid w:val="00FB1232"/>
    <w:rsid w:val="00FC74CF"/>
    <w:rsid w:val="00FD4AE8"/>
    <w:rsid w:val="00FD653E"/>
    <w:rsid w:val="00FD7621"/>
    <w:rsid w:val="00FE30EF"/>
    <w:rsid w:val="00FF2CBF"/>
    <w:rsid w:val="3A8FB2F2"/>
    <w:rsid w:val="46EBFAD8"/>
    <w:rsid w:val="68D92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61BC0A"/>
  <w15:docId w15:val="{9769BACC-2E46-4921-A9E2-83C03820B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Times New Roman" w:hAnsi="Segoe UI" w:cs="Times New Roman"/>
        <w:sz w:val="22"/>
        <w:szCs w:val="22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535CA8"/>
  </w:style>
  <w:style w:type="paragraph" w:styleId="berschrift1">
    <w:name w:val="heading 1"/>
    <w:basedOn w:val="Standard"/>
    <w:next w:val="Standard"/>
    <w:link w:val="berschrift1Zchn"/>
    <w:uiPriority w:val="9"/>
    <w:qFormat/>
    <w:rsid w:val="00C3151E"/>
    <w:pPr>
      <w:keepNext/>
      <w:keepLines/>
      <w:numPr>
        <w:numId w:val="3"/>
      </w:numPr>
      <w:spacing w:before="240" w:after="120"/>
      <w:outlineLvl w:val="0"/>
    </w:pPr>
    <w:rPr>
      <w:rFonts w:cs="Arial"/>
      <w:b/>
      <w:bCs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qFormat/>
    <w:rsid w:val="00086EFC"/>
    <w:pPr>
      <w:keepNext/>
      <w:keepLines/>
      <w:numPr>
        <w:ilvl w:val="1"/>
        <w:numId w:val="3"/>
      </w:numPr>
      <w:spacing w:before="240" w:after="60"/>
      <w:outlineLvl w:val="1"/>
    </w:pPr>
    <w:rPr>
      <w:rFonts w:cs="Arial"/>
      <w:b/>
      <w:bCs/>
      <w:iCs/>
      <w:sz w:val="24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086EFC"/>
    <w:pPr>
      <w:keepNext/>
      <w:keepLines/>
      <w:numPr>
        <w:ilvl w:val="2"/>
        <w:numId w:val="3"/>
      </w:numPr>
      <w:spacing w:before="240" w:after="60"/>
      <w:outlineLvl w:val="2"/>
    </w:pPr>
    <w:rPr>
      <w:rFonts w:cs="Arial"/>
      <w:b/>
      <w:bCs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qFormat/>
    <w:rsid w:val="00FB17BC"/>
    <w:pPr>
      <w:keepNext/>
      <w:keepLines/>
      <w:numPr>
        <w:ilvl w:val="3"/>
        <w:numId w:val="3"/>
      </w:numPr>
      <w:spacing w:before="240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uiPriority w:val="9"/>
    <w:rsid w:val="00985C95"/>
    <w:pPr>
      <w:numPr>
        <w:ilvl w:val="4"/>
        <w:numId w:val="3"/>
      </w:numPr>
      <w:spacing w:before="240" w:after="60"/>
      <w:outlineLvl w:val="4"/>
    </w:pPr>
    <w:rPr>
      <w:b/>
      <w:bCs/>
      <w:iCs/>
      <w:szCs w:val="26"/>
    </w:rPr>
  </w:style>
  <w:style w:type="paragraph" w:styleId="berschrift6">
    <w:name w:val="heading 6"/>
    <w:basedOn w:val="Standard"/>
    <w:next w:val="Standard"/>
    <w:uiPriority w:val="9"/>
    <w:rsid w:val="00985C95"/>
    <w:pPr>
      <w:numPr>
        <w:ilvl w:val="5"/>
        <w:numId w:val="3"/>
      </w:numPr>
      <w:spacing w:before="240" w:after="60"/>
      <w:outlineLvl w:val="5"/>
    </w:pPr>
    <w:rPr>
      <w:b/>
      <w:bCs/>
    </w:rPr>
  </w:style>
  <w:style w:type="paragraph" w:styleId="berschrift7">
    <w:name w:val="heading 7"/>
    <w:basedOn w:val="Standard"/>
    <w:next w:val="Standard"/>
    <w:uiPriority w:val="9"/>
    <w:rsid w:val="00985C95"/>
    <w:pPr>
      <w:numPr>
        <w:ilvl w:val="6"/>
        <w:numId w:val="3"/>
      </w:numPr>
      <w:spacing w:before="240" w:after="60"/>
      <w:outlineLvl w:val="6"/>
    </w:pPr>
    <w:rPr>
      <w:b/>
    </w:rPr>
  </w:style>
  <w:style w:type="paragraph" w:styleId="berschrift8">
    <w:name w:val="heading 8"/>
    <w:basedOn w:val="Standard"/>
    <w:next w:val="Standard"/>
    <w:uiPriority w:val="9"/>
    <w:rsid w:val="00985C95"/>
    <w:pPr>
      <w:numPr>
        <w:ilvl w:val="7"/>
        <w:numId w:val="3"/>
      </w:numPr>
      <w:spacing w:before="240" w:after="60"/>
      <w:outlineLvl w:val="7"/>
    </w:pPr>
    <w:rPr>
      <w:b/>
      <w:iCs/>
    </w:rPr>
  </w:style>
  <w:style w:type="paragraph" w:styleId="berschrift9">
    <w:name w:val="heading 9"/>
    <w:basedOn w:val="Standard"/>
    <w:next w:val="Standard"/>
    <w:uiPriority w:val="9"/>
    <w:rsid w:val="00985C95"/>
    <w:pPr>
      <w:numPr>
        <w:ilvl w:val="8"/>
        <w:numId w:val="3"/>
      </w:numPr>
      <w:spacing w:before="240" w:after="60"/>
      <w:outlineLvl w:val="8"/>
    </w:pPr>
    <w:rPr>
      <w:rFonts w:cs="Arial"/>
      <w:b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treff">
    <w:name w:val="Betreff"/>
    <w:basedOn w:val="Standard"/>
    <w:rsid w:val="00BC56F3"/>
    <w:rPr>
      <w:b/>
      <w:sz w:val="24"/>
    </w:rPr>
  </w:style>
  <w:style w:type="paragraph" w:customStyle="1" w:styleId="AbsenderText">
    <w:name w:val="Absender_Text"/>
    <w:basedOn w:val="Standard"/>
    <w:uiPriority w:val="1"/>
    <w:rPr>
      <w:rFonts w:cs="Arial"/>
      <w:sz w:val="16"/>
      <w:szCs w:val="16"/>
    </w:rPr>
  </w:style>
  <w:style w:type="paragraph" w:customStyle="1" w:styleId="AbsenderTitel">
    <w:name w:val="Absender_Titel"/>
    <w:basedOn w:val="AbsenderText"/>
    <w:rsid w:val="00BC56F3"/>
    <w:rPr>
      <w:b/>
    </w:rPr>
  </w:style>
  <w:style w:type="character" w:styleId="Platzhaltertext">
    <w:name w:val="Placeholder Text"/>
    <w:basedOn w:val="Absatz-Standardschriftart"/>
    <w:uiPriority w:val="99"/>
    <w:semiHidden/>
    <w:rsid w:val="00363BB4"/>
    <w:rPr>
      <w:color w:val="808080"/>
      <w:lang w:val="de-CH"/>
    </w:rPr>
  </w:style>
  <w:style w:type="paragraph" w:customStyle="1" w:styleId="Topic450">
    <w:name w:val="Topic450"/>
    <w:basedOn w:val="Standard"/>
    <w:rsid w:val="007B5068"/>
    <w:pPr>
      <w:ind w:left="2552" w:hanging="2552"/>
    </w:pPr>
    <w:rPr>
      <w:lang w:val="en-US"/>
    </w:rPr>
  </w:style>
  <w:style w:type="paragraph" w:customStyle="1" w:styleId="Topic450Line">
    <w:name w:val="Topic450Line"/>
    <w:basedOn w:val="Standard"/>
    <w:rsid w:val="00832D01"/>
    <w:pPr>
      <w:tabs>
        <w:tab w:val="right" w:leader="underscore" w:pos="9072"/>
      </w:tabs>
      <w:ind w:left="2552" w:hanging="2552"/>
    </w:pPr>
  </w:style>
  <w:style w:type="paragraph" w:customStyle="1" w:styleId="Topic750">
    <w:name w:val="Topic750"/>
    <w:basedOn w:val="Standard"/>
    <w:rsid w:val="007B5068"/>
    <w:pPr>
      <w:ind w:left="4253" w:hanging="4253"/>
    </w:pPr>
  </w:style>
  <w:style w:type="paragraph" w:customStyle="1" w:styleId="NormalKeepTogether">
    <w:name w:val="NormalKeepTogether"/>
    <w:basedOn w:val="Standard"/>
    <w:rsid w:val="00156F24"/>
    <w:pPr>
      <w:keepNext/>
      <w:keepLines/>
    </w:pPr>
  </w:style>
  <w:style w:type="paragraph" w:customStyle="1" w:styleId="PositionWithValue">
    <w:name w:val="PositionWithValue"/>
    <w:basedOn w:val="Standard"/>
    <w:rsid w:val="00156F24"/>
    <w:pPr>
      <w:tabs>
        <w:tab w:val="left" w:pos="6946"/>
        <w:tab w:val="decimal" w:pos="8675"/>
      </w:tabs>
      <w:ind w:right="2835"/>
    </w:pPr>
  </w:style>
  <w:style w:type="paragraph" w:customStyle="1" w:styleId="SignatureText">
    <w:name w:val="SignatureText"/>
    <w:basedOn w:val="Standard"/>
    <w:next w:val="Standard"/>
    <w:rsid w:val="00156F24"/>
    <w:pPr>
      <w:keepNext/>
      <w:keepLines/>
      <w:tabs>
        <w:tab w:val="left" w:pos="5103"/>
      </w:tabs>
    </w:pPr>
    <w:rPr>
      <w:sz w:val="16"/>
    </w:rPr>
  </w:style>
  <w:style w:type="paragraph" w:customStyle="1" w:styleId="SignatureLines">
    <w:name w:val="SignatureLines"/>
    <w:basedOn w:val="Standard"/>
    <w:next w:val="SignatureText"/>
    <w:rsid w:val="00156F24"/>
    <w:pPr>
      <w:keepNext/>
      <w:keepLines/>
      <w:tabs>
        <w:tab w:val="right" w:leader="dot" w:pos="3119"/>
        <w:tab w:val="left" w:pos="5080"/>
        <w:tab w:val="right" w:leader="dot" w:pos="8222"/>
      </w:tabs>
    </w:pPr>
    <w:rPr>
      <w:sz w:val="8"/>
    </w:rPr>
  </w:style>
  <w:style w:type="paragraph" w:customStyle="1" w:styleId="Topic075">
    <w:name w:val="Topic075"/>
    <w:basedOn w:val="Standard"/>
    <w:rsid w:val="007B5068"/>
    <w:pPr>
      <w:ind w:left="425" w:hanging="425"/>
    </w:pPr>
  </w:style>
  <w:style w:type="paragraph" w:customStyle="1" w:styleId="Topic300">
    <w:name w:val="Topic300"/>
    <w:basedOn w:val="Standard"/>
    <w:rsid w:val="007B5068"/>
    <w:pPr>
      <w:ind w:left="1701" w:hanging="1701"/>
    </w:pPr>
  </w:style>
  <w:style w:type="paragraph" w:customStyle="1" w:styleId="Topic600">
    <w:name w:val="Topic600"/>
    <w:basedOn w:val="Standard"/>
    <w:rsid w:val="007B5068"/>
    <w:pPr>
      <w:ind w:left="3402" w:hanging="3402"/>
    </w:pPr>
  </w:style>
  <w:style w:type="paragraph" w:customStyle="1" w:styleId="Topic900">
    <w:name w:val="Topic900"/>
    <w:basedOn w:val="Standard"/>
    <w:rsid w:val="007B5068"/>
    <w:pPr>
      <w:ind w:left="5103" w:hanging="5103"/>
    </w:pPr>
  </w:style>
  <w:style w:type="paragraph" w:customStyle="1" w:styleId="Topic075Line">
    <w:name w:val="Topic075Line"/>
    <w:basedOn w:val="Standard"/>
    <w:rsid w:val="00832D01"/>
    <w:pPr>
      <w:tabs>
        <w:tab w:val="right" w:leader="underscore" w:pos="9072"/>
      </w:tabs>
      <w:ind w:left="425" w:hanging="425"/>
    </w:pPr>
  </w:style>
  <w:style w:type="paragraph" w:customStyle="1" w:styleId="Topic300Line">
    <w:name w:val="Topic300Line"/>
    <w:basedOn w:val="Standard"/>
    <w:rsid w:val="00832D01"/>
    <w:pPr>
      <w:tabs>
        <w:tab w:val="right" w:leader="underscore" w:pos="9072"/>
      </w:tabs>
      <w:ind w:left="1701" w:hanging="1701"/>
    </w:pPr>
  </w:style>
  <w:style w:type="paragraph" w:customStyle="1" w:styleId="Topic600Line">
    <w:name w:val="Topic600Line"/>
    <w:basedOn w:val="Standard"/>
    <w:rsid w:val="00832D01"/>
    <w:pPr>
      <w:tabs>
        <w:tab w:val="right" w:leader="underscore" w:pos="9072"/>
      </w:tabs>
      <w:ind w:left="3402" w:hanging="3402"/>
    </w:pPr>
  </w:style>
  <w:style w:type="paragraph" w:customStyle="1" w:styleId="Topic900Line">
    <w:name w:val="Topic900Line"/>
    <w:basedOn w:val="Standard"/>
    <w:rsid w:val="00832D01"/>
    <w:pPr>
      <w:tabs>
        <w:tab w:val="right" w:leader="underscore" w:pos="9072"/>
      </w:tabs>
      <w:ind w:left="5103" w:hanging="5103"/>
    </w:pPr>
  </w:style>
  <w:style w:type="paragraph" w:customStyle="1" w:styleId="ListWithSymbols">
    <w:name w:val="ListWithSymbols"/>
    <w:basedOn w:val="Standard"/>
    <w:rsid w:val="00033EFE"/>
    <w:pPr>
      <w:numPr>
        <w:numId w:val="1"/>
      </w:numPr>
      <w:ind w:left="425" w:hanging="425"/>
    </w:pPr>
  </w:style>
  <w:style w:type="paragraph" w:customStyle="1" w:styleId="ListWithLetters">
    <w:name w:val="ListWithLetters"/>
    <w:basedOn w:val="Standard"/>
    <w:rsid w:val="00A36F0F"/>
    <w:pPr>
      <w:numPr>
        <w:numId w:val="2"/>
      </w:numPr>
      <w:tabs>
        <w:tab w:val="left" w:pos="425"/>
      </w:tabs>
      <w:ind w:left="425" w:hanging="425"/>
    </w:pPr>
  </w:style>
  <w:style w:type="paragraph" w:customStyle="1" w:styleId="ListWithCheckboxes">
    <w:name w:val="ListWithCheckboxes"/>
    <w:basedOn w:val="Standard"/>
    <w:rsid w:val="00C3151E"/>
    <w:pPr>
      <w:numPr>
        <w:numId w:val="6"/>
      </w:numPr>
      <w:tabs>
        <w:tab w:val="left" w:pos="425"/>
      </w:tabs>
      <w:ind w:left="425" w:hanging="425"/>
    </w:pPr>
  </w:style>
  <w:style w:type="paragraph" w:customStyle="1" w:styleId="PositionWithValueLine">
    <w:name w:val="PositionWithValueLine"/>
    <w:basedOn w:val="PositionWithValue"/>
    <w:next w:val="PositionWithValue"/>
    <w:rsid w:val="00BE199D"/>
    <w:pPr>
      <w:tabs>
        <w:tab w:val="clear" w:pos="8675"/>
        <w:tab w:val="left" w:leader="underscore" w:pos="8987"/>
      </w:tabs>
    </w:pPr>
    <w:rPr>
      <w:sz w:val="8"/>
    </w:rPr>
  </w:style>
  <w:style w:type="character" w:styleId="Fett">
    <w:name w:val="Strong"/>
    <w:qFormat/>
    <w:rsid w:val="00256E98"/>
    <w:rPr>
      <w:b/>
      <w:bCs/>
    </w:rPr>
  </w:style>
  <w:style w:type="paragraph" w:customStyle="1" w:styleId="Inhalts-Typ">
    <w:name w:val="Inhalts-Typ"/>
    <w:basedOn w:val="Standard"/>
    <w:link w:val="Inhalts-TypZchn"/>
    <w:rsid w:val="00BC56F3"/>
    <w:rPr>
      <w:b/>
      <w:caps/>
      <w:sz w:val="24"/>
    </w:rPr>
  </w:style>
  <w:style w:type="character" w:customStyle="1" w:styleId="Inhalts-TypZchn">
    <w:name w:val="Inhalts-Typ Zchn"/>
    <w:link w:val="Inhalts-Typ"/>
    <w:rsid w:val="00BC56F3"/>
    <w:rPr>
      <w:rFonts w:ascii="Segoe UI" w:hAnsi="Segoe UI"/>
      <w:b/>
      <w:caps/>
      <w:kern w:val="10"/>
      <w:sz w:val="24"/>
    </w:rPr>
  </w:style>
  <w:style w:type="paragraph" w:styleId="Untertitel">
    <w:name w:val="Subtitle"/>
    <w:basedOn w:val="Standard"/>
    <w:next w:val="Standard"/>
    <w:qFormat/>
    <w:rsid w:val="0058360E"/>
    <w:pPr>
      <w:keepNext/>
      <w:keepLines/>
      <w:spacing w:before="220" w:after="120"/>
      <w:outlineLvl w:val="1"/>
    </w:pPr>
    <w:rPr>
      <w:rFonts w:cs="Arial"/>
      <w:b/>
      <w:sz w:val="24"/>
    </w:rPr>
  </w:style>
  <w:style w:type="paragraph" w:customStyle="1" w:styleId="Topic750Line">
    <w:name w:val="Topic750Line"/>
    <w:basedOn w:val="Standard"/>
    <w:rsid w:val="00832D01"/>
    <w:pPr>
      <w:tabs>
        <w:tab w:val="right" w:leader="underscore" w:pos="9072"/>
      </w:tabs>
      <w:ind w:left="4253" w:hanging="4253"/>
    </w:pPr>
  </w:style>
  <w:style w:type="paragraph" w:customStyle="1" w:styleId="Art-Text">
    <w:name w:val="Art-Text"/>
    <w:basedOn w:val="Standard"/>
    <w:rsid w:val="00095D55"/>
    <w:pPr>
      <w:ind w:left="425" w:hanging="425"/>
    </w:pPr>
    <w:rPr>
      <w:lang w:val="en-US"/>
    </w:rPr>
  </w:style>
  <w:style w:type="character" w:styleId="Hervorhebung">
    <w:name w:val="Emphasis"/>
    <w:uiPriority w:val="3"/>
    <w:rsid w:val="00203054"/>
    <w:rPr>
      <w:b/>
      <w:iCs/>
    </w:rPr>
  </w:style>
  <w:style w:type="paragraph" w:customStyle="1" w:styleId="CityDate">
    <w:name w:val="CityDate"/>
    <w:basedOn w:val="Standard"/>
    <w:rsid w:val="008B7918"/>
    <w:pPr>
      <w:spacing w:before="240"/>
    </w:pPr>
  </w:style>
  <w:style w:type="paragraph" w:customStyle="1" w:styleId="Klassifizierungen">
    <w:name w:val="Klassifizierungen"/>
    <w:basedOn w:val="AbsenderText"/>
    <w:rsid w:val="000847D5"/>
    <w:rPr>
      <w:noProof/>
    </w:rPr>
  </w:style>
  <w:style w:type="paragraph" w:customStyle="1" w:styleId="Fusszeile-Pfad">
    <w:name w:val="Fusszeile-Pfad"/>
    <w:basedOn w:val="Standard"/>
    <w:rsid w:val="002C10EE"/>
    <w:rPr>
      <w:color w:val="808080"/>
      <w:sz w:val="12"/>
    </w:rPr>
  </w:style>
  <w:style w:type="paragraph" w:styleId="Umschlagabsenderadresse">
    <w:name w:val="envelope return"/>
    <w:basedOn w:val="Standard"/>
    <w:semiHidden/>
    <w:rsid w:val="00FE274A"/>
    <w:rPr>
      <w:rFonts w:cs="Arial"/>
    </w:rPr>
  </w:style>
  <w:style w:type="paragraph" w:styleId="Umschlagadresse">
    <w:name w:val="envelope address"/>
    <w:basedOn w:val="Standard"/>
    <w:semiHidden/>
    <w:rsid w:val="00FE274A"/>
    <w:pPr>
      <w:framePr w:w="4320" w:h="2160" w:hRule="exact" w:hSpace="141" w:wrap="auto" w:hAnchor="page" w:xAlign="center" w:yAlign="bottom"/>
      <w:ind w:left="1"/>
    </w:pPr>
    <w:rPr>
      <w:rFonts w:cs="Arial"/>
      <w:sz w:val="24"/>
    </w:rPr>
  </w:style>
  <w:style w:type="paragraph" w:customStyle="1" w:styleId="berschrift1oNr">
    <w:name w:val="Überschrift 1 o. Nr."/>
    <w:basedOn w:val="Standard"/>
    <w:next w:val="Standard"/>
    <w:qFormat/>
    <w:rsid w:val="00C3151E"/>
    <w:pPr>
      <w:spacing w:before="240" w:after="120"/>
    </w:pPr>
    <w:rPr>
      <w:b/>
      <w:sz w:val="28"/>
    </w:rPr>
  </w:style>
  <w:style w:type="paragraph" w:customStyle="1" w:styleId="berschrift2oNr">
    <w:name w:val="Überschrift 2 o. Nr."/>
    <w:basedOn w:val="Standard"/>
    <w:next w:val="Standard"/>
    <w:qFormat/>
    <w:rsid w:val="00086EFC"/>
    <w:pPr>
      <w:spacing w:before="240" w:after="60"/>
    </w:pPr>
    <w:rPr>
      <w:b/>
      <w:sz w:val="24"/>
    </w:rPr>
  </w:style>
  <w:style w:type="paragraph" w:customStyle="1" w:styleId="berschrift3oNr">
    <w:name w:val="Überschrift 3 o. Nr."/>
    <w:basedOn w:val="Standard"/>
    <w:next w:val="Standard"/>
    <w:qFormat/>
    <w:rsid w:val="00E76AE9"/>
    <w:pPr>
      <w:spacing w:before="240" w:after="60"/>
    </w:pPr>
    <w:rPr>
      <w:b/>
    </w:rPr>
  </w:style>
  <w:style w:type="paragraph" w:customStyle="1" w:styleId="berschrift4oNr">
    <w:name w:val="Überschrift 4 o. Nr."/>
    <w:basedOn w:val="Standard"/>
    <w:next w:val="Standard"/>
    <w:qFormat/>
    <w:rsid w:val="00086EFC"/>
    <w:pPr>
      <w:spacing w:before="120"/>
    </w:pPr>
    <w:rPr>
      <w:b/>
    </w:rPr>
  </w:style>
  <w:style w:type="paragraph" w:customStyle="1" w:styleId="Abschnitt">
    <w:name w:val="Abschnitt"/>
    <w:basedOn w:val="Standard"/>
    <w:next w:val="Standard"/>
    <w:qFormat/>
    <w:rsid w:val="008B0078"/>
    <w:pPr>
      <w:pageBreakBefore/>
      <w:pBdr>
        <w:bottom w:val="single" w:sz="4" w:space="1" w:color="auto"/>
      </w:pBdr>
      <w:spacing w:after="240"/>
      <w:outlineLvl w:val="5"/>
    </w:pPr>
    <w:rPr>
      <w:b/>
      <w:sz w:val="32"/>
    </w:rPr>
  </w:style>
  <w:style w:type="paragraph" w:styleId="Verzeichnis1">
    <w:name w:val="toc 1"/>
    <w:basedOn w:val="Standard"/>
    <w:next w:val="Standard"/>
    <w:uiPriority w:val="39"/>
    <w:rsid w:val="003C6BE6"/>
    <w:pPr>
      <w:tabs>
        <w:tab w:val="right" w:pos="9061"/>
      </w:tabs>
      <w:spacing w:before="120" w:after="60"/>
    </w:pPr>
    <w:rPr>
      <w:b/>
    </w:rPr>
  </w:style>
  <w:style w:type="paragraph" w:styleId="Verzeichnis2">
    <w:name w:val="toc 2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paragraph" w:styleId="Verzeichnis3">
    <w:name w:val="toc 3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character" w:styleId="Hyperlink">
    <w:name w:val="Hyperlink"/>
    <w:basedOn w:val="Absatz-Standardschriftart"/>
    <w:uiPriority w:val="99"/>
    <w:unhideWhenUsed/>
    <w:rsid w:val="00236843"/>
    <w:rPr>
      <w:color w:val="0563C1" w:themeColor="hyperlink"/>
      <w:u w:val="single"/>
      <w:lang w:val="de-CH"/>
    </w:rPr>
  </w:style>
  <w:style w:type="paragraph" w:styleId="Verzeichnis6">
    <w:name w:val="toc 6"/>
    <w:basedOn w:val="Standard"/>
    <w:next w:val="Standard"/>
    <w:uiPriority w:val="39"/>
    <w:rsid w:val="00535CA8"/>
    <w:pPr>
      <w:pBdr>
        <w:bottom w:val="single" w:sz="4" w:space="1" w:color="auto"/>
      </w:pBdr>
      <w:tabs>
        <w:tab w:val="right" w:pos="9061"/>
      </w:tabs>
      <w:spacing w:before="240" w:after="120"/>
    </w:pPr>
    <w:rPr>
      <w:b/>
    </w:rPr>
  </w:style>
  <w:style w:type="paragraph" w:styleId="Verzeichnis4">
    <w:name w:val="toc 4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table" w:styleId="Tabellenraster">
    <w:name w:val="Table Grid"/>
    <w:basedOn w:val="NormaleTabelle"/>
    <w:rsid w:val="00C31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erzeichnis5">
    <w:name w:val="toc 5"/>
    <w:basedOn w:val="Standard"/>
    <w:next w:val="Standard"/>
    <w:uiPriority w:val="39"/>
    <w:rsid w:val="003C6BE6"/>
    <w:pPr>
      <w:tabs>
        <w:tab w:val="left" w:pos="9061"/>
      </w:tabs>
      <w:spacing w:before="60"/>
      <w:ind w:left="284"/>
    </w:pPr>
    <w:rPr>
      <w:b/>
    </w:rPr>
  </w:style>
  <w:style w:type="paragraph" w:styleId="Verzeichnis7">
    <w:name w:val="toc 7"/>
    <w:basedOn w:val="Standard"/>
    <w:next w:val="Standard"/>
    <w:autoRedefine/>
    <w:uiPriority w:val="39"/>
    <w:rsid w:val="003C6BE6"/>
    <w:pPr>
      <w:spacing w:after="100"/>
      <w:ind w:left="1321"/>
    </w:pPr>
  </w:style>
  <w:style w:type="paragraph" w:styleId="Verzeichnis8">
    <w:name w:val="toc 8"/>
    <w:basedOn w:val="Standard"/>
    <w:next w:val="Standard"/>
    <w:autoRedefine/>
    <w:uiPriority w:val="39"/>
    <w:rsid w:val="003C6BE6"/>
    <w:pPr>
      <w:spacing w:after="100"/>
      <w:ind w:left="1542"/>
    </w:pPr>
  </w:style>
  <w:style w:type="paragraph" w:styleId="Verzeichnis9">
    <w:name w:val="toc 9"/>
    <w:basedOn w:val="Standard"/>
    <w:next w:val="Standard"/>
    <w:autoRedefine/>
    <w:uiPriority w:val="39"/>
    <w:rsid w:val="003C6BE6"/>
    <w:pPr>
      <w:spacing w:after="100"/>
      <w:ind w:left="1758"/>
    </w:pPr>
  </w:style>
  <w:style w:type="paragraph" w:customStyle="1" w:styleId="Appendix">
    <w:name w:val="Appendix"/>
    <w:basedOn w:val="berschrift1oNr"/>
    <w:next w:val="Standard"/>
    <w:uiPriority w:val="1"/>
    <w:rsid w:val="00783EC3"/>
    <w:pPr>
      <w:keepNext/>
      <w:keepLines/>
      <w:outlineLvl w:val="0"/>
    </w:pPr>
    <w:rPr>
      <w:sz w:val="24"/>
    </w:rPr>
  </w:style>
  <w:style w:type="paragraph" w:styleId="Funotentext">
    <w:name w:val="footnote text"/>
    <w:basedOn w:val="Standard"/>
    <w:link w:val="FunotentextZchn"/>
    <w:uiPriority w:val="99"/>
    <w:rsid w:val="00860C3F"/>
    <w:rPr>
      <w:sz w:val="12"/>
    </w:rPr>
  </w:style>
  <w:style w:type="character" w:styleId="Funotenzeichen">
    <w:name w:val="footnote reference"/>
    <w:basedOn w:val="Absatz-Standardschriftart"/>
    <w:uiPriority w:val="99"/>
    <w:unhideWhenUsed/>
    <w:rsid w:val="006A7867"/>
    <w:rPr>
      <w:vertAlign w:val="superscript"/>
      <w:lang w:val="de-CH"/>
    </w:rPr>
  </w:style>
  <w:style w:type="paragraph" w:customStyle="1" w:styleId="Metadaten">
    <w:name w:val="Metadaten"/>
    <w:basedOn w:val="Standard"/>
    <w:next w:val="Standard"/>
    <w:rsid w:val="00623549"/>
    <w:rPr>
      <w:rFonts w:cs="Arial"/>
    </w:rPr>
  </w:style>
  <w:style w:type="paragraph" w:customStyle="1" w:styleId="Vorstossnummer">
    <w:name w:val="Vorstossnummer"/>
    <w:basedOn w:val="Standard"/>
    <w:next w:val="Standard"/>
    <w:link w:val="VorstossnummerZchn"/>
    <w:rsid w:val="00535CA8"/>
    <w:pPr>
      <w:jc w:val="right"/>
    </w:pPr>
    <w:rPr>
      <w:b/>
      <w:caps/>
      <w:sz w:val="24"/>
      <w:szCs w:val="24"/>
    </w:rPr>
  </w:style>
  <w:style w:type="character" w:customStyle="1" w:styleId="VorstossnummerZchn">
    <w:name w:val="Vorstossnummer Zchn"/>
    <w:basedOn w:val="Absatz-Standardschriftart"/>
    <w:link w:val="Vorstossnummer"/>
    <w:rsid w:val="00535CA8"/>
    <w:rPr>
      <w:b/>
      <w:caps/>
      <w:sz w:val="24"/>
      <w:szCs w:val="24"/>
      <w:lang w:val="de-CH"/>
    </w:rPr>
  </w:style>
  <w:style w:type="paragraph" w:styleId="Listenabsatz">
    <w:name w:val="List Paragraph"/>
    <w:basedOn w:val="Standard"/>
    <w:uiPriority w:val="34"/>
    <w:qFormat/>
    <w:rsid w:val="00875108"/>
    <w:pPr>
      <w:ind w:left="720"/>
      <w:contextualSpacing/>
    </w:pPr>
    <w:rPr>
      <w:szCs w:val="24"/>
      <w:lang w:eastAsia="en-US"/>
    </w:rPr>
  </w:style>
  <w:style w:type="paragraph" w:customStyle="1" w:styleId="Fusszeile">
    <w:name w:val="Fusszeile"/>
    <w:basedOn w:val="Standard"/>
    <w:rsid w:val="003A1AC5"/>
    <w:pPr>
      <w:tabs>
        <w:tab w:val="center" w:pos="4321"/>
        <w:tab w:val="right" w:pos="8641"/>
      </w:tabs>
    </w:pPr>
    <w:rPr>
      <w:sz w:val="16"/>
    </w:rPr>
  </w:style>
  <w:style w:type="paragraph" w:customStyle="1" w:styleId="Fusszeile-Seite">
    <w:name w:val="Fusszeile-Seite"/>
    <w:basedOn w:val="Standard"/>
    <w:rsid w:val="00C60765"/>
    <w:pPr>
      <w:jc w:val="right"/>
    </w:pPr>
    <w:rPr>
      <w:sz w:val="16"/>
    </w:rPr>
  </w:style>
  <w:style w:type="paragraph" w:customStyle="1" w:styleId="ListLevelsWithNumbers">
    <w:name w:val="ListLevelsWithNumbers"/>
    <w:basedOn w:val="Standard"/>
    <w:rsid w:val="00A46D13"/>
    <w:pPr>
      <w:numPr>
        <w:numId w:val="7"/>
      </w:numPr>
    </w:pPr>
  </w:style>
  <w:style w:type="paragraph" w:customStyle="1" w:styleId="ListWithNumbers">
    <w:name w:val="ListWithNumbers"/>
    <w:basedOn w:val="Standard"/>
    <w:rsid w:val="00D46FC6"/>
    <w:pPr>
      <w:numPr>
        <w:numId w:val="8"/>
      </w:numPr>
    </w:pPr>
  </w:style>
  <w:style w:type="paragraph" w:customStyle="1" w:styleId="AufzhlungVif">
    <w:name w:val="Aufzählung Vif"/>
    <w:basedOn w:val="ListWithSymbols"/>
    <w:rsid w:val="00CA1B44"/>
    <w:pPr>
      <w:ind w:left="142" w:hanging="142"/>
    </w:pPr>
  </w:style>
  <w:style w:type="paragraph" w:styleId="Titel">
    <w:name w:val="Title"/>
    <w:basedOn w:val="Standard"/>
    <w:next w:val="Standard"/>
    <w:link w:val="TitelZchn"/>
    <w:uiPriority w:val="9"/>
    <w:qFormat/>
    <w:rsid w:val="00E1330E"/>
    <w:pPr>
      <w:contextualSpacing/>
    </w:pPr>
    <w:rPr>
      <w:rFonts w:eastAsiaTheme="majorEastAsia" w:cstheme="majorBidi"/>
      <w:b/>
      <w:sz w:val="32"/>
      <w:szCs w:val="56"/>
    </w:rPr>
  </w:style>
  <w:style w:type="character" w:customStyle="1" w:styleId="Hidden">
    <w:name w:val="Hidden"/>
    <w:basedOn w:val="Absatz-Standardschriftart"/>
    <w:uiPriority w:val="1"/>
    <w:qFormat/>
    <w:rsid w:val="00783EC3"/>
    <w:rPr>
      <w:rFonts w:ascii="Segoe UI" w:hAnsi="Segoe UI"/>
      <w:vanish/>
      <w:color w:val="C00000"/>
      <w:kern w:val="0"/>
      <w:sz w:val="18"/>
      <w:lang w:val="de-CH"/>
    </w:rPr>
  </w:style>
  <w:style w:type="paragraph" w:styleId="Kopfzeile">
    <w:name w:val="header"/>
    <w:basedOn w:val="Standard"/>
    <w:link w:val="KopfzeileZchn"/>
    <w:unhideWhenUsed/>
    <w:rsid w:val="00944AA6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unhideWhenUsed/>
    <w:rsid w:val="00944AA6"/>
    <w:pPr>
      <w:tabs>
        <w:tab w:val="center" w:pos="4536"/>
        <w:tab w:val="right" w:pos="9072"/>
      </w:tabs>
    </w:pPr>
  </w:style>
  <w:style w:type="paragraph" w:styleId="KeinLeerraum">
    <w:name w:val="No Spacing"/>
    <w:uiPriority w:val="1"/>
    <w:qFormat/>
    <w:rsid w:val="008355C7"/>
    <w:rPr>
      <w:rFonts w:asciiTheme="minorHAnsi" w:eastAsiaTheme="minorHAnsi" w:hAnsiTheme="minorHAnsi" w:cstheme="minorBidi"/>
      <w:lang w:eastAsia="en-US"/>
    </w:rPr>
  </w:style>
  <w:style w:type="paragraph" w:styleId="berarbeitung">
    <w:name w:val="Revision"/>
    <w:hidden/>
    <w:uiPriority w:val="99"/>
    <w:semiHidden/>
    <w:rsid w:val="00EB0FA8"/>
  </w:style>
  <w:style w:type="paragraph" w:customStyle="1" w:styleId="SourceCode">
    <w:name w:val="Source Code"/>
    <w:rsid w:val="00203D3E"/>
    <w:pPr>
      <w:wordWrap w:val="0"/>
    </w:pPr>
  </w:style>
  <w:style w:type="character" w:customStyle="1" w:styleId="KopfzeileZchn">
    <w:name w:val="Kopfzeile Zchn"/>
    <w:basedOn w:val="Absatz-Standardschriftart"/>
    <w:link w:val="Kopfzeile"/>
    <w:uiPriority w:val="1"/>
    <w:rsid w:val="46EBFAD8"/>
    <w:rPr>
      <w:rFonts w:ascii="Segoe UI" w:hAnsi="Segoe UI"/>
      <w:lang w:val="de-CH"/>
    </w:rPr>
  </w:style>
  <w:style w:type="character" w:customStyle="1" w:styleId="TitelZchn">
    <w:name w:val="Titel Zchn"/>
    <w:basedOn w:val="Absatz-Standardschriftart"/>
    <w:link w:val="Titel"/>
    <w:uiPriority w:val="9"/>
    <w:rsid w:val="46EBFAD8"/>
    <w:rPr>
      <w:rFonts w:eastAsiaTheme="majorEastAsia" w:cstheme="majorBidi"/>
      <w:b/>
      <w:bCs/>
      <w:sz w:val="32"/>
      <w:szCs w:val="32"/>
      <w:lang w:val="de-CH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46EBFAD8"/>
    <w:rPr>
      <w:rFonts w:ascii="Segoe UI" w:hAnsi="Segoe UI" w:cs="Arial"/>
      <w:b/>
      <w:bCs/>
      <w:sz w:val="28"/>
      <w:szCs w:val="28"/>
      <w:lang w:val="de-CH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46EBFAD8"/>
    <w:rPr>
      <w:rFonts w:ascii="Segoe UI" w:hAnsi="Segoe UI" w:cs="Arial"/>
      <w:b/>
      <w:bCs/>
      <w:sz w:val="24"/>
      <w:szCs w:val="24"/>
      <w:lang w:val="de-CH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46EBFAD8"/>
    <w:rPr>
      <w:rFonts w:ascii="Segoe UI" w:hAnsi="Segoe UI" w:cs="Arial"/>
      <w:b/>
      <w:bCs/>
      <w:lang w:val="de-CH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46EBFAD8"/>
    <w:rPr>
      <w:rFonts w:ascii="Segoe UI" w:hAnsi="Segoe UI"/>
      <w:b/>
      <w:bCs/>
      <w:lang w:val="de-CH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46EBFAD8"/>
    <w:rPr>
      <w:rFonts w:ascii="Arial" w:hAnsi="Arial"/>
      <w:sz w:val="12"/>
      <w:szCs w:val="12"/>
      <w:lang w:val="de-CH"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46EBFAD8"/>
    <w:rPr>
      <w:rFonts w:ascii="Segoe UI" w:hAnsi="Segoe UI"/>
      <w:lang w:val="de-CH"/>
    </w:rPr>
  </w:style>
  <w:style w:type="paragraph" w:styleId="StandardWeb">
    <w:name w:val="Normal (Web)"/>
    <w:basedOn w:val="Standard"/>
    <w:semiHidden/>
    <w:unhideWhenUsed/>
    <w:rsid w:val="005D4B99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webSettings" Target="webSetting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settings" Target="setting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styles" Target="styles.xml"/><Relationship Id="rId5" Type="http://schemas.openxmlformats.org/officeDocument/2006/relationships/customXml" Target="../customXml/item5.xml"/><Relationship Id="rId15" Type="http://schemas.openxmlformats.org/officeDocument/2006/relationships/endnotes" Target="endnotes.xml"/><Relationship Id="rId10" Type="http://schemas.openxmlformats.org/officeDocument/2006/relationships/numbering" Target="numbering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footnotes" Target="footnot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kus%20Ineichen\OneDrive%20-%20sluz\Desktop\Unterricht\Vorlagen\S-Arbeitsblatt_mit_Log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86A0A77A986412BB5CAFA7DF1014E1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696A5AB-757D-4C68-99ED-25B1B4002D7F}"/>
      </w:docPartPr>
      <w:docPartBody>
        <w:p w:rsidR="00ED73B9" w:rsidRDefault="0072790D" w:rsidP="0072790D">
          <w:pPr>
            <w:pStyle w:val="D86A0A77A986412BB5CAFA7DF1014E13"/>
          </w:pPr>
          <w:r w:rsidRPr="00B908D0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90D"/>
    <w:rsid w:val="00013D4C"/>
    <w:rsid w:val="0017564E"/>
    <w:rsid w:val="004E3272"/>
    <w:rsid w:val="006F7F66"/>
    <w:rsid w:val="0072790D"/>
    <w:rsid w:val="00A34ACD"/>
    <w:rsid w:val="00AD7EAB"/>
    <w:rsid w:val="00D53A01"/>
    <w:rsid w:val="00ED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72790D"/>
    <w:rPr>
      <w:color w:val="808080"/>
      <w:lang w:val="de-CH"/>
    </w:rPr>
  </w:style>
  <w:style w:type="paragraph" w:customStyle="1" w:styleId="D86A0A77A986412BB5CAFA7DF1014E13">
    <w:name w:val="D86A0A77A986412BB5CAFA7DF1014E13"/>
    <w:rsid w:val="007279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 Light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等线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item1.xml><?xml version="1.0" encoding="utf-8"?>
<officeatwork xmlns="http://schemas.officeatwork.com/MasterProperties">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</officeatwork>
</file>

<file path=customXml/item2.xml><?xml version="1.0" encoding="utf-8"?>
<officeatwork xmlns="http://schemas.officeatwork.com/Document">eNp7v3u/jUt+cmlual6JnU1wfk5pSWZ+nmeKnY0+MscnMS+9NDE91c7IwNTURh/OtQnLTC0HqoVQAUCh4NSc1GSgUfooHLgVAFOAKK8=</officeatwork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c84c4d-3cfa-4897-9c6a-2a2a26882aba" xsi:nil="true"/>
    <lcf76f155ced4ddcb4097134ff3c332f xmlns="4a9e279a-cb66-4ff7-bb60-00c7551f2563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officeatwork xmlns="http://schemas.officeatwork.com/Medi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066613DD66AE94B8D2160502675C326" ma:contentTypeVersion="15" ma:contentTypeDescription="Ein neues Dokument erstellen." ma:contentTypeScope="" ma:versionID="f9be4366eff96d07969f4d2232f7de38">
  <xsd:schema xmlns:xsd="http://www.w3.org/2001/XMLSchema" xmlns:xs="http://www.w3.org/2001/XMLSchema" xmlns:p="http://schemas.microsoft.com/office/2006/metadata/properties" xmlns:ns2="e5572d4c-c4c6-4d8d-b419-297e679c26fe" xmlns:ns3="4a9e279a-cb66-4ff7-bb60-00c7551f2563" xmlns:ns4="fac84c4d-3cfa-4897-9c6a-2a2a26882aba" targetNamespace="http://schemas.microsoft.com/office/2006/metadata/properties" ma:root="true" ma:fieldsID="910892dac7cc9fe0b34b030c03f67b06" ns2:_="" ns3:_="" ns4:_="">
    <xsd:import namespace="e5572d4c-c4c6-4d8d-b419-297e679c26fe"/>
    <xsd:import namespace="4a9e279a-cb66-4ff7-bb60-00c7551f2563"/>
    <xsd:import namespace="fac84c4d-3cfa-4897-9c6a-2a2a26882ab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572d4c-c4c6-4d8d-b419-297e679c26f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9e279a-cb66-4ff7-bb60-00c7551f2563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0" nillable="true" ma:taxonomy="true" ma:internalName="lcf76f155ced4ddcb4097134ff3c332f" ma:taxonomyFieldName="MediaServiceImageTags" ma:displayName="Bildmarkierungen" ma:readOnly="false" ma:fieldId="{5cf76f15-5ced-4ddc-b409-7134ff3c332f}" ma:taxonomyMulti="true" ma:sspId="a16ba4c5-514f-471a-8004-1e490f973743" ma:termSetId="00000000-0000-0000-0000-000000000000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c84c4d-3cfa-4897-9c6a-2a2a26882ab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640094d-9ea4-485b-98a7-2b3cff4942c1}" ma:internalName="TaxCatchAll" ma:showField="CatchAllData" ma:web="fac84c4d-3cfa-4897-9c6a-2a2a26882a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8.xml><?xml version="1.0" encoding="utf-8"?>
<officeatwork xmlns="http://schemas.officeatwork.com/CustomXMLPart">
  <Organisation2>Schlossfeldstrasse 8
6130 Willisau
Telefon 041 228 46 00
willisau.bbzw@edulu.ch
www.bbzw.lu.ch</Organisation2>
  <Organisation1>Berufsbildungszentrum Wirtschaft, Informatik und Technik</Organisation1>
  <FooterNormal>​</FooterNormal>
  <FooterBold>​</FooterBold>
  <CityDateInitials>[Ort], 3. Juli 2023 [Kürzel]</CityDateInitials>
  <Departement>​</Departement>
</officeatwork>
</file>

<file path=customXml/item9.xml><?xml version="1.0" encoding="utf-8"?>
<officeatwork xmlns="http://schemas.officeatwork.com/Formulas">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</officeatwork>
</file>

<file path=customXml/itemProps1.xml><?xml version="1.0" encoding="utf-8"?>
<ds:datastoreItem xmlns:ds="http://schemas.openxmlformats.org/officeDocument/2006/customXml" ds:itemID="{1E76D394-FF9C-478D-8A5C-9D088A9181C8}">
  <ds:schemaRefs>
    <ds:schemaRef ds:uri="http://schemas.officeatwork.com/MasterProperties"/>
  </ds:schemaRefs>
</ds:datastoreItem>
</file>

<file path=customXml/itemProps2.xml><?xml version="1.0" encoding="utf-8"?>
<ds:datastoreItem xmlns:ds="http://schemas.openxmlformats.org/officeDocument/2006/customXml" ds:itemID="{0DA44973-57F2-4DFE-B9D0-9AAF02FF6C54}">
  <ds:schemaRefs>
    <ds:schemaRef ds:uri="http://schemas.officeatwork.com/Document"/>
  </ds:schemaRefs>
</ds:datastoreItem>
</file>

<file path=customXml/itemProps3.xml><?xml version="1.0" encoding="utf-8"?>
<ds:datastoreItem xmlns:ds="http://schemas.openxmlformats.org/officeDocument/2006/customXml" ds:itemID="{FB379E6A-0F01-48A8-BD8F-FE5856E49003}">
  <ds:schemaRefs>
    <ds:schemaRef ds:uri="http://schemas.microsoft.com/office/2006/metadata/properties"/>
    <ds:schemaRef ds:uri="http://schemas.microsoft.com/office/infopath/2007/PartnerControls"/>
    <ds:schemaRef ds:uri="fac84c4d-3cfa-4897-9c6a-2a2a26882aba"/>
    <ds:schemaRef ds:uri="4a9e279a-cb66-4ff7-bb60-00c7551f2563"/>
  </ds:schemaRefs>
</ds:datastoreItem>
</file>

<file path=customXml/itemProps4.xml><?xml version="1.0" encoding="utf-8"?>
<ds:datastoreItem xmlns:ds="http://schemas.openxmlformats.org/officeDocument/2006/customXml" ds:itemID="{843CAB61-F6B5-4FCF-A006-386B33D7638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66B8355-59FE-4C49-9D97-7B863DAC79AB}">
  <ds:schemaRefs>
    <ds:schemaRef ds:uri="http://schemas.officeatwork.com/Media"/>
  </ds:schemaRefs>
</ds:datastoreItem>
</file>

<file path=customXml/itemProps6.xml><?xml version="1.0" encoding="utf-8"?>
<ds:datastoreItem xmlns:ds="http://schemas.openxmlformats.org/officeDocument/2006/customXml" ds:itemID="{30447150-BC86-4725-ACB7-E379D9103C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572d4c-c4c6-4d8d-b419-297e679c26fe"/>
    <ds:schemaRef ds:uri="4a9e279a-cb66-4ff7-bb60-00c7551f2563"/>
    <ds:schemaRef ds:uri="fac84c4d-3cfa-4897-9c6a-2a2a26882a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7F2930EB-E831-412F-8EF5-74665A1C9F4B}">
  <ds:schemaRefs>
    <ds:schemaRef ds:uri="http://schemas.microsoft.com/sharepoint/v3/contenttype/forms"/>
  </ds:schemaRefs>
</ds:datastoreItem>
</file>

<file path=customXml/itemProps8.xml><?xml version="1.0" encoding="utf-8"?>
<ds:datastoreItem xmlns:ds="http://schemas.openxmlformats.org/officeDocument/2006/customXml" ds:itemID="{761508E6-D1DE-4CB7-B82D-D36A3AC6D8CB}">
  <ds:schemaRefs>
    <ds:schemaRef ds:uri="http://schemas.officeatwork.com/CustomXMLPart"/>
  </ds:schemaRefs>
</ds:datastoreItem>
</file>

<file path=customXml/itemProps9.xml><?xml version="1.0" encoding="utf-8"?>
<ds:datastoreItem xmlns:ds="http://schemas.openxmlformats.org/officeDocument/2006/customXml" ds:itemID="{F1BC1720-1E0F-4645-AA9A-7F631330F641}">
  <ds:schemaRefs>
    <ds:schemaRef ds:uri="http://schemas.officeatwork.com/Formul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S-Arbeitsblatt_mit_Logo.dotx</Template>
  <TotalTime>0</TotalTime>
  <Pages>9</Pages>
  <Words>1980</Words>
  <Characters>12480</Characters>
  <Application>Microsoft Office Word</Application>
  <DocSecurity>0</DocSecurity>
  <Lines>104</Lines>
  <Paragraphs>28</Paragraphs>
  <ScaleCrop>false</ScaleCrop>
  <Manager>Franco Mantovani</Manager>
  <Company/>
  <LinksUpToDate>false</LinksUpToDate>
  <CharactersWithSpaces>14432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[Betreff]</dc:subject>
  <dc:creator>Markus Ineichen</dc:creator>
  <cp:keywords/>
  <dc:description/>
  <cp:lastModifiedBy>FMZ; Hamahmi Khalil</cp:lastModifiedBy>
  <cp:revision>4</cp:revision>
  <cp:lastPrinted>2023-07-13T10:23:00Z</cp:lastPrinted>
  <dcterms:created xsi:type="dcterms:W3CDTF">2026-04-16T19:54:00Z</dcterms:created>
  <dcterms:modified xsi:type="dcterms:W3CDTF">2026-04-30T14:22:00Z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.Initials">
    <vt:lpwstr>maf</vt:lpwstr>
  </property>
  <property fmtid="{D5CDD505-2E9C-101B-9397-08002B2CF9AE}" pid="3" name="Author.Name">
    <vt:lpwstr>Franco Mantovani</vt:lpwstr>
  </property>
  <property fmtid="{D5CDD505-2E9C-101B-9397-08002B2CF9AE}" pid="4" name="BM_ContentType">
    <vt:lpwstr/>
  </property>
  <property fmtid="{D5CDD505-2E9C-101B-9397-08002B2CF9AE}" pid="5" name="BM_ContentTypeLetter">
    <vt:lpwstr/>
  </property>
  <property fmtid="{D5CDD505-2E9C-101B-9397-08002B2CF9AE}" pid="6" name="BM_Subject">
    <vt:lpwstr>[Betreff]</vt:lpwstr>
  </property>
  <property fmtid="{D5CDD505-2E9C-101B-9397-08002B2CF9AE}" pid="7" name="CMIdata.Dok_Titel">
    <vt:lpwstr/>
  </property>
  <property fmtid="{D5CDD505-2E9C-101B-9397-08002B2CF9AE}" pid="8" name="CMIdata.G_Laufnummer">
    <vt:lpwstr/>
  </property>
  <property fmtid="{D5CDD505-2E9C-101B-9397-08002B2CF9AE}" pid="9" name="CMIdata.G_Signatur">
    <vt:lpwstr/>
  </property>
  <property fmtid="{D5CDD505-2E9C-101B-9397-08002B2CF9AE}" pid="10" name="Contactperson.Direct Fax">
    <vt:lpwstr/>
  </property>
  <property fmtid="{D5CDD505-2E9C-101B-9397-08002B2CF9AE}" pid="11" name="Contactperson.Direct Phone">
    <vt:lpwstr/>
  </property>
  <property fmtid="{D5CDD505-2E9C-101B-9397-08002B2CF9AE}" pid="12" name="Contactperson.DirectFax">
    <vt:lpwstr/>
  </property>
  <property fmtid="{D5CDD505-2E9C-101B-9397-08002B2CF9AE}" pid="13" name="Contactperson.DirectPhone">
    <vt:lpwstr>041 228 59 19</vt:lpwstr>
  </property>
  <property fmtid="{D5CDD505-2E9C-101B-9397-08002B2CF9AE}" pid="14" name="Contactperson.Name">
    <vt:lpwstr>Franco Mantovani</vt:lpwstr>
  </property>
  <property fmtid="{D5CDD505-2E9C-101B-9397-08002B2CF9AE}" pid="15" name="CustomField.Classification">
    <vt:lpwstr/>
  </property>
  <property fmtid="{D5CDD505-2E9C-101B-9397-08002B2CF9AE}" pid="16" name="CustomField.ContentTypeLetter">
    <vt:lpwstr/>
  </property>
  <property fmtid="{D5CDD505-2E9C-101B-9397-08002B2CF9AE}" pid="17" name="Doc.ContentTypeBrackets">
    <vt:lpwstr>[Inhalts-Typ]</vt:lpwstr>
  </property>
  <property fmtid="{D5CDD505-2E9C-101B-9397-08002B2CF9AE}" pid="18" name="Doc.Date">
    <vt:lpwstr>Datum</vt:lpwstr>
  </property>
  <property fmtid="{D5CDD505-2E9C-101B-9397-08002B2CF9AE}" pid="19" name="Doc.DirectFax">
    <vt:lpwstr>Direkt Telefax</vt:lpwstr>
  </property>
  <property fmtid="{D5CDD505-2E9C-101B-9397-08002B2CF9AE}" pid="20" name="Doc.DirectPhone">
    <vt:lpwstr>Direkt Telefon</vt:lpwstr>
  </property>
  <property fmtid="{D5CDD505-2E9C-101B-9397-08002B2CF9AE}" pid="21" name="Doc.Document">
    <vt:lpwstr>Dokument</vt:lpwstr>
  </property>
  <property fmtid="{D5CDD505-2E9C-101B-9397-08002B2CF9AE}" pid="22" name="Doc.Enclosures">
    <vt:lpwstr>Beilagen</vt:lpwstr>
  </property>
  <property fmtid="{D5CDD505-2E9C-101B-9397-08002B2CF9AE}" pid="23" name="Doc.Facsimile">
    <vt:lpwstr>Telefax</vt:lpwstr>
  </property>
  <property fmtid="{D5CDD505-2E9C-101B-9397-08002B2CF9AE}" pid="24" name="Doc.Letter">
    <vt:lpwstr>Brief</vt:lpwstr>
  </property>
  <property fmtid="{D5CDD505-2E9C-101B-9397-08002B2CF9AE}" pid="25" name="Doc.of">
    <vt:lpwstr>von</vt:lpwstr>
  </property>
  <property fmtid="{D5CDD505-2E9C-101B-9397-08002B2CF9AE}" pid="26" name="Doc.Page">
    <vt:lpwstr>Seite</vt:lpwstr>
  </property>
  <property fmtid="{D5CDD505-2E9C-101B-9397-08002B2CF9AE}" pid="27" name="Doc.Regarding">
    <vt:lpwstr>betreffend</vt:lpwstr>
  </property>
  <property fmtid="{D5CDD505-2E9C-101B-9397-08002B2CF9AE}" pid="28" name="Doc.Subject">
    <vt:lpwstr>[Betreff]</vt:lpwstr>
  </property>
  <property fmtid="{D5CDD505-2E9C-101B-9397-08002B2CF9AE}" pid="29" name="Doc.Telephone">
    <vt:lpwstr>Telefon</vt:lpwstr>
  </property>
  <property fmtid="{D5CDD505-2E9C-101B-9397-08002B2CF9AE}" pid="30" name="Doc.Text">
    <vt:lpwstr>[Text]</vt:lpwstr>
  </property>
  <property fmtid="{D5CDD505-2E9C-101B-9397-08002B2CF9AE}" pid="31" name="Organisation.AddressB1">
    <vt:lpwstr>Staatskanzlei</vt:lpwstr>
  </property>
  <property fmtid="{D5CDD505-2E9C-101B-9397-08002B2CF9AE}" pid="32" name="Organisation.AddressB2">
    <vt:lpwstr/>
  </property>
  <property fmtid="{D5CDD505-2E9C-101B-9397-08002B2CF9AE}" pid="33" name="Organisation.AddressB3">
    <vt:lpwstr/>
  </property>
  <property fmtid="{D5CDD505-2E9C-101B-9397-08002B2CF9AE}" pid="34" name="Organisation.AddressB4">
    <vt:lpwstr/>
  </property>
  <property fmtid="{D5CDD505-2E9C-101B-9397-08002B2CF9AE}" pid="35" name="Organisation.AddressN1">
    <vt:lpwstr>Bahnhofstrasse 15</vt:lpwstr>
  </property>
  <property fmtid="{D5CDD505-2E9C-101B-9397-08002B2CF9AE}" pid="36" name="Organisation.AddressN2">
    <vt:lpwstr>6002 Luzern</vt:lpwstr>
  </property>
  <property fmtid="{D5CDD505-2E9C-101B-9397-08002B2CF9AE}" pid="37" name="Organisation.AddressN3">
    <vt:lpwstr/>
  </property>
  <property fmtid="{D5CDD505-2E9C-101B-9397-08002B2CF9AE}" pid="38" name="Organisation.AddressN4">
    <vt:lpwstr/>
  </property>
  <property fmtid="{D5CDD505-2E9C-101B-9397-08002B2CF9AE}" pid="39" name="Organisation.City">
    <vt:lpwstr>Luzern</vt:lpwstr>
  </property>
  <property fmtid="{D5CDD505-2E9C-101B-9397-08002B2CF9AE}" pid="40" name="Organisation.Country">
    <vt:lpwstr/>
  </property>
  <property fmtid="{D5CDD505-2E9C-101B-9397-08002B2CF9AE}" pid="41" name="Organisation.Departement">
    <vt:lpwstr/>
  </property>
  <property fmtid="{D5CDD505-2E9C-101B-9397-08002B2CF9AE}" pid="42" name="Organisation.Dienststelle1">
    <vt:lpwstr/>
  </property>
  <property fmtid="{D5CDD505-2E9C-101B-9397-08002B2CF9AE}" pid="43" name="Organisation.Dienststelle2">
    <vt:lpwstr/>
  </property>
  <property fmtid="{D5CDD505-2E9C-101B-9397-08002B2CF9AE}" pid="44" name="Organisation.Email">
    <vt:lpwstr>staatskanzlei@lu.ch</vt:lpwstr>
  </property>
  <property fmtid="{D5CDD505-2E9C-101B-9397-08002B2CF9AE}" pid="45" name="Organisation.Fax">
    <vt:lpwstr/>
  </property>
  <property fmtid="{D5CDD505-2E9C-101B-9397-08002B2CF9AE}" pid="46" name="Organisation.Footer1">
    <vt:lpwstr/>
  </property>
  <property fmtid="{D5CDD505-2E9C-101B-9397-08002B2CF9AE}" pid="47" name="Organisation.Footer2">
    <vt:lpwstr/>
  </property>
  <property fmtid="{D5CDD505-2E9C-101B-9397-08002B2CF9AE}" pid="48" name="Organisation.Footer3">
    <vt:lpwstr/>
  </property>
  <property fmtid="{D5CDD505-2E9C-101B-9397-08002B2CF9AE}" pid="49" name="Organisation.Footer4">
    <vt:lpwstr/>
  </property>
  <property fmtid="{D5CDD505-2E9C-101B-9397-08002B2CF9AE}" pid="50" name="Organisation.Internet">
    <vt:lpwstr>www.lu.ch</vt:lpwstr>
  </property>
  <property fmtid="{D5CDD505-2E9C-101B-9397-08002B2CF9AE}" pid="51" name="Organisation.Telefon">
    <vt:lpwstr>041 228 50 20</vt:lpwstr>
  </property>
  <property fmtid="{D5CDD505-2E9C-101B-9397-08002B2CF9AE}" pid="52" name="Outputprofile.External">
    <vt:lpwstr/>
  </property>
  <property fmtid="{D5CDD505-2E9C-101B-9397-08002B2CF9AE}" pid="53" name="Outputprofile.ExternalSignature">
    <vt:lpwstr/>
  </property>
  <property fmtid="{D5CDD505-2E9C-101B-9397-08002B2CF9AE}" pid="54" name="Outputprofile.Internal">
    <vt:lpwstr/>
  </property>
  <property fmtid="{D5CDD505-2E9C-101B-9397-08002B2CF9AE}" pid="55" name="OutputStatus">
    <vt:lpwstr>OutputStatus</vt:lpwstr>
  </property>
  <property fmtid="{D5CDD505-2E9C-101B-9397-08002B2CF9AE}" pid="56" name="Textmarke.ContentType">
    <vt:lpwstr/>
  </property>
  <property fmtid="{D5CDD505-2E9C-101B-9397-08002B2CF9AE}" pid="57" name="Toolbar.Email">
    <vt:lpwstr>Toolbar.Email</vt:lpwstr>
  </property>
  <property fmtid="{D5CDD505-2E9C-101B-9397-08002B2CF9AE}" pid="58" name="Viacar.PIN">
    <vt:lpwstr> </vt:lpwstr>
  </property>
  <property fmtid="{D5CDD505-2E9C-101B-9397-08002B2CF9AE}" pid="59" name="Recipient.EMail">
    <vt:lpwstr/>
  </property>
  <property fmtid="{D5CDD505-2E9C-101B-9397-08002B2CF9AE}" pid="60" name="ContentTypeId">
    <vt:lpwstr>0x010100C066613DD66AE94B8D2160502675C326</vt:lpwstr>
  </property>
  <property fmtid="{D5CDD505-2E9C-101B-9397-08002B2CF9AE}" pid="61" name="MediaServiceImageTags">
    <vt:lpwstr/>
  </property>
</Properties>
</file>